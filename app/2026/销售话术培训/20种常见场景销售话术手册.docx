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3BFEC">
      <w:pPr>
        <w:spacing w:before="480" w:after="480" w:line="288" w:lineRule="auto"/>
        <w:ind w:left="0"/>
        <w:jc w:val="center"/>
        <w:rPr>
          <w:sz w:val="32"/>
          <w:szCs w:val="32"/>
        </w:rPr>
      </w:pPr>
      <w:r>
        <w:rPr>
          <w:rFonts w:ascii="Arial" w:hAnsi="Arial" w:eastAsia="等线" w:cs="Arial"/>
          <w:b/>
          <w:sz w:val="32"/>
          <w:szCs w:val="32"/>
        </w:rPr>
        <w:t>凯施迪（CAISEDI）终端门店销售话术手册</w:t>
      </w:r>
    </w:p>
    <w:p w14:paraId="1F0CFD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适用范围</w:t>
      </w:r>
      <w:r>
        <w:rPr>
          <w:rFonts w:ascii="Arial" w:hAnsi="Arial" w:eastAsia="等线" w:cs="Arial"/>
          <w:i/>
          <w:color w:val="646A73"/>
          <w:sz w:val="22"/>
        </w:rPr>
        <w:t>：全国各门店导购、店长、市场管理人员</w:t>
      </w:r>
      <w:r>
        <w:rPr>
          <w:rFonts w:ascii="Arial" w:hAnsi="Arial" w:eastAsia="等线" w:cs="Arial"/>
          <w:b/>
          <w:i/>
          <w:color w:val="646A73"/>
          <w:sz w:val="22"/>
        </w:rPr>
        <w:t>品牌定位</w:t>
      </w:r>
      <w:r>
        <w:rPr>
          <w:rFonts w:ascii="Arial" w:hAnsi="Arial" w:eastAsia="等线" w:cs="Arial"/>
          <w:i/>
          <w:color w:val="646A73"/>
          <w:sz w:val="22"/>
        </w:rPr>
        <w:t>：中国原创时尚休闲男装，都市新贵之选</w:t>
      </w:r>
      <w:r>
        <w:rPr>
          <w:rFonts w:ascii="Arial" w:hAnsi="Arial" w:eastAsia="等线" w:cs="Arial"/>
          <w:b/>
          <w:i/>
          <w:color w:val="646A73"/>
          <w:sz w:val="22"/>
        </w:rPr>
        <w:t>目标客群</w:t>
      </w:r>
      <w:r>
        <w:rPr>
          <w:rFonts w:ascii="Arial" w:hAnsi="Arial" w:eastAsia="等线" w:cs="Arial"/>
          <w:i/>
          <w:color w:val="646A73"/>
          <w:sz w:val="22"/>
        </w:rPr>
        <w:t>：25-40岁都市白领、职场精英、追求品质的年轻男性</w:t>
      </w:r>
    </w:p>
    <w:p w14:paraId="0C708F3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74334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品牌核心价值（每个导购必须掌握）</w:t>
      </w:r>
      <w:bookmarkEnd w:id="0"/>
    </w:p>
    <w:tbl>
      <w:tblPr>
        <w:tblStyle w:val="2"/>
        <w:tblW w:w="0" w:type="auto"/>
        <w:tblInd w:w="0" w:type="dxa"/>
        <w:tblBorders>
          <w:top w:val="single" w:color="BACEFD" w:sz="0" w:space="0"/>
          <w:left w:val="single" w:color="BACEFD" w:sz="0" w:space="0"/>
          <w:bottom w:val="single" w:color="BACEFD" w:sz="0" w:space="0"/>
          <w:right w:val="single" w:color="BACEFD" w:sz="0" w:space="0"/>
          <w:insideH w:val="single" w:color="BACEFD" w:sz="0" w:space="0"/>
          <w:insideV w:val="single" w:color="BACEFD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59AAA0">
        <w:tblPrEx>
          <w:tblBorders>
            <w:top w:val="single" w:color="BACEFD" w:sz="0" w:space="0"/>
            <w:left w:val="single" w:color="BACEFD" w:sz="0" w:space="0"/>
            <w:bottom w:val="single" w:color="BACEFD" w:sz="0" w:space="0"/>
            <w:right w:val="single" w:color="BACEFD" w:sz="0" w:space="0"/>
            <w:insideH w:val="single" w:color="BACEFD" w:sz="0" w:space="0"/>
            <w:insideV w:val="single" w:color="BACEF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C4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凯施迪是什么？—— 三句话让顾客记住CAISEDI</w:t>
            </w:r>
          </w:p>
        </w:tc>
      </w:tr>
    </w:tbl>
    <w:p w14:paraId="4CBA8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品牌定位</w:t>
      </w:r>
      <w:r>
        <w:rPr>
          <w:rFonts w:ascii="Arial" w:hAnsi="Arial" w:eastAsia="等线" w:cs="Arial"/>
          <w:i/>
          <w:color w:val="646A73"/>
          <w:sz w:val="22"/>
        </w:rPr>
        <w:t>：中国原创时尚休闲男装，隔入中国岭南文化风格设计</w:t>
      </w:r>
      <w:r>
        <w:rPr>
          <w:rFonts w:ascii="Arial" w:hAnsi="Arial" w:eastAsia="等线" w:cs="Arial"/>
          <w:b/>
          <w:i/>
          <w:color w:val="646A73"/>
          <w:sz w:val="22"/>
        </w:rPr>
        <w:t>品牌理念</w:t>
      </w:r>
      <w:r>
        <w:rPr>
          <w:rFonts w:ascii="Arial" w:hAnsi="Arial" w:eastAsia="等线" w:cs="Arial"/>
          <w:i/>
          <w:color w:val="646A73"/>
          <w:sz w:val="22"/>
        </w:rPr>
        <w:t>：以非常规的设计思维，夸张的细节与精致的工艺结合</w:t>
      </w:r>
      <w:r>
        <w:rPr>
          <w:rFonts w:ascii="Arial" w:hAnsi="Arial" w:eastAsia="等线" w:cs="Arial"/>
          <w:b/>
          <w:i/>
          <w:color w:val="646A73"/>
          <w:sz w:val="22"/>
        </w:rPr>
        <w:t>核心承诺</w:t>
      </w:r>
      <w:r>
        <w:rPr>
          <w:rFonts w:ascii="Arial" w:hAnsi="Arial" w:eastAsia="等线" w:cs="Arial"/>
          <w:i/>
          <w:color w:val="646A73"/>
          <w:sz w:val="22"/>
        </w:rPr>
        <w:t>：突破与传统融合，为都市新贵量身定制</w:t>
      </w:r>
    </w:p>
    <w:p w14:paraId="2E054D0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4C9364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一、销售方法论：凯施迪四步成交法</w:t>
      </w:r>
      <w:bookmarkEnd w:id="1"/>
    </w:p>
    <w:tbl>
      <w:tblPr>
        <w:tblStyle w:val="2"/>
        <w:tblW w:w="0" w:type="auto"/>
        <w:tblInd w:w="0" w:type="dxa"/>
        <w:tblBorders>
          <w:top w:val="single" w:color="BACEFD" w:sz="0" w:space="0"/>
          <w:left w:val="single" w:color="BACEFD" w:sz="0" w:space="0"/>
          <w:bottom w:val="single" w:color="BACEFD" w:sz="0" w:space="0"/>
          <w:right w:val="single" w:color="BACEFD" w:sz="0" w:space="0"/>
          <w:insideH w:val="single" w:color="BACEFD" w:sz="0" w:space="0"/>
          <w:insideV w:val="single" w:color="BACEFD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610758">
        <w:tblPrEx>
          <w:tblBorders>
            <w:top w:val="single" w:color="BACEFD" w:sz="0" w:space="0"/>
            <w:left w:val="single" w:color="BACEFD" w:sz="0" w:space="0"/>
            <w:bottom w:val="single" w:color="BACEFD" w:sz="0" w:space="0"/>
            <w:right w:val="single" w:color="BACEFD" w:sz="0" w:space="0"/>
            <w:insideH w:val="single" w:color="BACEFD" w:sz="0" w:space="0"/>
            <w:insideV w:val="single" w:color="BACEF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74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男装销售与女装不同——男性购买更理性、更注重品质和实用性。凯施迪导购的核心任务是：用专业赢得信任，用搭配创造价值。</w:t>
            </w:r>
          </w:p>
        </w:tc>
      </w:tr>
    </w:tbl>
    <w:p w14:paraId="7E294B0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52425"/>
            <wp:effectExtent l="0" t="0" r="0" b="31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17B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异议处理三步法（通用框架）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6E05B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64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494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2F8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凯施迪话术示例</w:t>
            </w:r>
          </w:p>
        </w:tc>
      </w:tr>
      <w:tr w14:paraId="5C668A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D5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认同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78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先认可顾客感受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C2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"完全理解，您说得有道理…"</w:t>
            </w:r>
          </w:p>
        </w:tc>
      </w:tr>
      <w:tr w14:paraId="2F4CC5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F4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8A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简洁自信回应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6C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"凯施迪的面料做工在同类品牌里是领先的…"</w:t>
            </w:r>
          </w:p>
        </w:tc>
      </w:tr>
      <w:tr w14:paraId="7D4E55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27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转移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E6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引导体验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6E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"来，我帮您挑两件上身感受一下"</w:t>
            </w:r>
          </w:p>
        </w:tc>
      </w:tr>
    </w:tbl>
    <w:p w14:paraId="697AE454"/>
    <w:tbl>
      <w:tblPr>
        <w:tblStyle w:val="2"/>
        <w:tblW w:w="0" w:type="auto"/>
        <w:tblInd w:w="0" w:type="dxa"/>
        <w:tblBorders>
          <w:top w:val="single" w:color="FFF67A" w:sz="0" w:space="0"/>
          <w:left w:val="single" w:color="FFF67A" w:sz="0" w:space="0"/>
          <w:bottom w:val="single" w:color="FFF67A" w:sz="0" w:space="0"/>
          <w:right w:val="single" w:color="FFF67A" w:sz="0" w:space="0"/>
          <w:insideH w:val="single" w:color="FFF67A" w:sz="0" w:space="0"/>
          <w:insideV w:val="single" w:color="FFF67A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2117C9">
        <w:tblPrEx>
          <w:tblBorders>
            <w:top w:val="single" w:color="FFF67A" w:sz="0" w:space="0"/>
            <w:left w:val="single" w:color="FFF67A" w:sz="0" w:space="0"/>
            <w:bottom w:val="single" w:color="FFF67A" w:sz="0" w:space="0"/>
            <w:right w:val="single" w:color="FFF67A" w:sz="0" w:space="0"/>
            <w:insideH w:val="single" w:color="FFF67A" w:sz="0" w:space="0"/>
            <w:insideV w:val="single" w:color="FFF67A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BB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绝对红线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0B5F2676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不贬低竞品——贬低别人=掉价自己</w:t>
            </w:r>
          </w:p>
          <w:p w14:paraId="46656264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不随意打折——凯施迪一口价，体现品牌自信</w:t>
            </w:r>
          </w:p>
          <w:p w14:paraId="451F2772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不与顾客争论——赢了道理，输了生意</w:t>
            </w:r>
          </w:p>
        </w:tc>
      </w:tr>
    </w:tbl>
    <w:p w14:paraId="2C582C3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EEE21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二、顾客进门：破冰与迎宾</w:t>
      </w:r>
      <w:bookmarkEnd w:id="3"/>
    </w:p>
    <w:p w14:paraId="02F26FC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场景 1：顾客进门不开口 / "随便看看"</w:t>
      </w:r>
      <w:bookmarkEnd w:id="4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4591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7D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顾客表现</w:t>
            </w:r>
            <w:r>
              <w:rPr>
                <w:rFonts w:ascii="Arial" w:hAnsi="Arial" w:eastAsia="等线" w:cs="Arial"/>
                <w:sz w:val="22"/>
              </w:rPr>
              <w:t>：进门后沉默或说"随便看看"，目光游离</w:t>
            </w:r>
          </w:p>
        </w:tc>
      </w:tr>
    </w:tbl>
    <w:p w14:paraId="1D91E339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问题诊断</w:t>
      </w:r>
      <w:bookmarkEnd w:id="5"/>
    </w:p>
    <w:p w14:paraId="632B4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男性顾客不开口的原因通常有：</w:t>
      </w:r>
    </w:p>
    <w:p w14:paraId="1DAD50D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目的性不强</w:t>
      </w:r>
      <w:r>
        <w:rPr>
          <w:rFonts w:ascii="Arial" w:hAnsi="Arial" w:eastAsia="等线" w:cs="Arial"/>
          <w:sz w:val="22"/>
        </w:rPr>
        <w:t>：逛街是放松，不是任务</w:t>
      </w:r>
    </w:p>
    <w:p w14:paraId="4275C8B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怕被推销</w:t>
      </w:r>
      <w:r>
        <w:rPr>
          <w:rFonts w:ascii="Arial" w:hAnsi="Arial" w:eastAsia="等线" w:cs="Arial"/>
          <w:sz w:val="22"/>
        </w:rPr>
        <w:t>：经历过不愉快的导购强推</w:t>
      </w:r>
    </w:p>
    <w:p w14:paraId="180EE2F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时间紧迫</w:t>
      </w:r>
      <w:r>
        <w:rPr>
          <w:rFonts w:ascii="Arial" w:hAnsi="Arial" w:eastAsia="等线" w:cs="Arial"/>
          <w:sz w:val="22"/>
        </w:rPr>
        <w:t>：可能只是顺路进来看看</w:t>
      </w:r>
    </w:p>
    <w:p w14:paraId="78DD06F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性格内敛</w:t>
      </w:r>
      <w:r>
        <w:rPr>
          <w:rFonts w:ascii="Arial" w:hAnsi="Arial" w:eastAsia="等线" w:cs="Arial"/>
          <w:sz w:val="22"/>
        </w:rPr>
        <w:t>：多数男性不喜欢被过度热情对待</w:t>
      </w:r>
    </w:p>
    <w:p w14:paraId="52C00C20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凯施迪应对思路</w:t>
      </w:r>
      <w:bookmarkEnd w:id="6"/>
    </w:p>
    <w:p w14:paraId="618C8C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原则：给空间，但保持专业存在感。用开放式服务替代追问。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D67C0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58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错误做法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4C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凯施迪正确做法</w:t>
            </w:r>
          </w:p>
        </w:tc>
      </w:tr>
      <w:tr w14:paraId="4D8DCE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EF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一直跟在身后介绍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89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保持1.5-2米距离，用余光观察</w:t>
            </w:r>
          </w:p>
        </w:tc>
      </w:tr>
      <w:tr w14:paraId="5FFEE9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E3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连续追问"想看什么"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0E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用专业迎宾语代替提问</w:t>
            </w:r>
          </w:p>
        </w:tc>
      </w:tr>
      <w:tr w14:paraId="2B7390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50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站在顾客必经之路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CE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自然站位，提供服务信号</w:t>
            </w:r>
          </w:p>
        </w:tc>
      </w:tr>
    </w:tbl>
    <w:p w14:paraId="435B09FC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标准话术</w:t>
      </w:r>
      <w:bookmarkEnd w:id="7"/>
    </w:p>
    <w:p w14:paraId="5136E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第一次接触</w:t>
      </w:r>
      <w:r>
        <w:rPr>
          <w:rFonts w:ascii="Arial" w:hAnsi="Arial" w:eastAsia="等线" w:cs="Arial"/>
          <w:i/>
          <w:color w:val="646A73"/>
          <w:sz w:val="22"/>
        </w:rPr>
        <w:t>（自信温和）："凯施迪刚到了几款新品，码数都还齐全，先看看有没有喜欢的，喜欢的可以试穿。"</w:t>
      </w:r>
    </w:p>
    <w:p w14:paraId="0C2353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顾客转了一圈没反应</w:t>
      </w:r>
      <w:r>
        <w:rPr>
          <w:rFonts w:ascii="Arial" w:hAnsi="Arial" w:eastAsia="等线" w:cs="Arial"/>
          <w:i/>
          <w:color w:val="646A73"/>
          <w:sz w:val="22"/>
        </w:rPr>
        <w:t>（适时出击）："看上了可以试试，我们试衣间随便试，不买没关系，上身看效果最准。"</w:t>
      </w:r>
    </w:p>
    <w:p w14:paraId="5B67D6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顾客仍在观望</w:t>
      </w:r>
      <w:r>
        <w:rPr>
          <w:rFonts w:ascii="Arial" w:hAnsi="Arial" w:eastAsia="等线" w:cs="Arial"/>
          <w:i/>
          <w:color w:val="646A73"/>
          <w:sz w:val="22"/>
        </w:rPr>
        <w:t>（服务截留——破冰技巧）："我发现您的身形穿我们这款落肩卫衣应该特别有型，这件是本季的主推，我帮您拿一件试试？"</w:t>
      </w:r>
    </w:p>
    <w:p w14:paraId="1EE33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顾客仍沉默</w:t>
      </w:r>
      <w:r>
        <w:rPr>
          <w:rFonts w:ascii="Arial" w:hAnsi="Arial" w:eastAsia="等线" w:cs="Arial"/>
          <w:i/>
          <w:color w:val="646A73"/>
          <w:sz w:val="22"/>
        </w:rPr>
        <w:t>（主动建议）："哥，我看你的身材和风格，很合适我们XX风格的衣服，这样的衣服你穿上去更显得您的气质/帅气……，来，我拿给您参考一下，买不买没关系"（主动把衣服拿到顾客面前，一定要表现出你的专业和自信）</w:t>
      </w:r>
    </w:p>
    <w:p w14:paraId="1194AA70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注意事项</w:t>
      </w:r>
      <w:bookmarkEnd w:id="8"/>
    </w:p>
    <w:p w14:paraId="346244A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男装销售</w:t>
      </w:r>
      <w:r>
        <w:rPr>
          <w:rFonts w:ascii="Arial" w:hAnsi="Arial" w:eastAsia="等线" w:cs="Arial"/>
          <w:b/>
          <w:sz w:val="22"/>
        </w:rPr>
        <w:t>节奏比女装慢</w:t>
      </w:r>
      <w:r>
        <w:rPr>
          <w:rFonts w:ascii="Arial" w:hAnsi="Arial" w:eastAsia="等线" w:cs="Arial"/>
          <w:sz w:val="22"/>
        </w:rPr>
        <w:t>，不要急于成交</w:t>
      </w:r>
    </w:p>
    <w:p w14:paraId="4E21479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凯施迪客群偏年轻（25-35岁），可以适当用</w:t>
      </w:r>
      <w:r>
        <w:rPr>
          <w:rFonts w:ascii="Arial" w:hAnsi="Arial" w:eastAsia="等线" w:cs="Arial"/>
          <w:b/>
          <w:sz w:val="22"/>
        </w:rPr>
        <w:t>时尚感</w:t>
      </w:r>
      <w:r>
        <w:rPr>
          <w:rFonts w:ascii="Arial" w:hAnsi="Arial" w:eastAsia="等线" w:cs="Arial"/>
          <w:sz w:val="22"/>
        </w:rPr>
        <w:t>吸引</w:t>
      </w:r>
    </w:p>
    <w:p w14:paraId="1CCC548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迎宾站位：门口侧前方30度角，余光覆盖进店顾客</w:t>
      </w:r>
    </w:p>
    <w:p w14:paraId="7F4FB04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F5792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场景 2：顾客进店30秒就要走</w:t>
      </w:r>
      <w:bookmarkEnd w:id="9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7C7F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698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顾客表现</w:t>
            </w:r>
            <w:r>
              <w:rPr>
                <w:rFonts w:ascii="Arial" w:hAnsi="Arial" w:eastAsia="等线" w:cs="Arial"/>
                <w:sz w:val="22"/>
              </w:rPr>
              <w:t>：进门快速扫一眼，没有停留，已经往门口方向走</w:t>
            </w:r>
          </w:p>
        </w:tc>
      </w:tr>
    </w:tbl>
    <w:p w14:paraId="0A541012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问题诊断</w:t>
      </w:r>
      <w:bookmarkEnd w:id="10"/>
    </w:p>
    <w:p w14:paraId="739704B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门店氛围或陈列没有触发兴趣点</w:t>
      </w:r>
    </w:p>
    <w:p w14:paraId="5510129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顾客目的性强，没有找到想要的品类</w:t>
      </w:r>
    </w:p>
    <w:p w14:paraId="34E826E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缺少有效的"留人钩子"</w:t>
      </w:r>
    </w:p>
    <w:p w14:paraId="28C1D59A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凯施迪应对思路</w:t>
      </w:r>
      <w:bookmarkEnd w:id="11"/>
    </w:p>
    <w:p w14:paraId="282C82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原则：30秒内主动开口拦截，提供具体的留店理由。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E7046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E6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错误做法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96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凯施迪正确做法</w:t>
            </w:r>
          </w:p>
        </w:tc>
      </w:tr>
      <w:tr w14:paraId="7E9877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7A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顾客已走到门口才说话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5E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进店15秒内判断，30秒内行动</w:t>
            </w:r>
          </w:p>
        </w:tc>
      </w:tr>
      <w:tr w14:paraId="33A69E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D2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只说"随便看看"类废话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51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提供具体留店理由：新货/活动/面料</w:t>
            </w:r>
          </w:p>
        </w:tc>
      </w:tr>
      <w:tr w14:paraId="1E4D54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81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强行挡在门口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89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用服务语言自然截留</w:t>
            </w:r>
          </w:p>
        </w:tc>
      </w:tr>
    </w:tbl>
    <w:p w14:paraId="4DE422C3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标准话术</w:t>
      </w:r>
      <w:bookmarkEnd w:id="12"/>
    </w:p>
    <w:p w14:paraId="797B9A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时机：顾客刚进店，还有兴趣</w:t>
      </w:r>
      <w:r>
        <w:rPr>
          <w:rFonts w:ascii="Arial" w:hAnsi="Arial" w:eastAsia="等线" w:cs="Arial"/>
          <w:i/>
          <w:color w:val="646A73"/>
          <w:sz w:val="22"/>
        </w:rPr>
        <w:t>"刚到的伊力特新款POLO，昨天上架的，您可以看看有没有喜欢的款。"（高销的第一个特征，一定要先观察顾客的衣着风格和身材，判断顾客的喜好，从而定向推荐）</w:t>
      </w:r>
    </w:p>
    <w:p w14:paraId="7A17E2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时机：顾客已走了一圈，没有停留</w:t>
      </w:r>
      <w:r>
        <w:rPr>
          <w:rFonts w:ascii="Arial" w:hAnsi="Arial" w:eastAsia="等线" w:cs="Arial"/>
          <w:i/>
          <w:color w:val="646A73"/>
          <w:sz w:val="22"/>
        </w:rPr>
        <w:t>"哥，有没有看到喜欢的？我们这周刚上了一批新品，其中这件伊力特新款POLO特别适合通勤，很多顾客都在试。"</w:t>
      </w:r>
    </w:p>
    <w:p w14:paraId="5FB208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时机：顾客已走向门口</w:t>
      </w:r>
      <w:r>
        <w:rPr>
          <w:rFonts w:ascii="Arial" w:hAnsi="Arial" w:eastAsia="等线" w:cs="Arial"/>
          <w:i/>
          <w:color w:val="646A73"/>
          <w:sz w:val="22"/>
        </w:rPr>
        <w:t>"哥，不好意思，我看刚才的那件POLO特别合适您，是不是因为我们的服务不好还是品质达不到您的要求，您可以跟我说一下</w:t>
      </w:r>
      <w:r>
        <w:rPr>
          <w:rFonts w:hint="eastAsia" w:ascii="Arial" w:hAnsi="Arial" w:eastAsia="等线" w:cs="Arial"/>
          <w:i/>
          <w:color w:val="646A73"/>
          <w:sz w:val="22"/>
          <w:lang w:eastAsia="zh-CN"/>
        </w:rPr>
        <w:t>，</w:t>
      </w:r>
      <w:r>
        <w:rPr>
          <w:rFonts w:hint="eastAsia" w:ascii="Arial" w:hAnsi="Arial" w:eastAsia="等线" w:cs="Arial"/>
          <w:i/>
          <w:color w:val="646A73"/>
          <w:sz w:val="22"/>
          <w:lang w:val="en-US" w:eastAsia="zh-CN"/>
        </w:rPr>
        <w:t>真希望您可以给我宝贵的意见。</w:t>
      </w:r>
      <w:r>
        <w:rPr>
          <w:rFonts w:ascii="Arial" w:hAnsi="Arial" w:eastAsia="等线" w:cs="Arial"/>
          <w:i/>
          <w:color w:val="646A73"/>
          <w:sz w:val="22"/>
        </w:rPr>
        <w:t>"（一定要面带微笑，大胆诚恳，作最后的争取）</w:t>
      </w:r>
    </w:p>
    <w:p w14:paraId="4CEAF1F1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注意事项</w:t>
      </w:r>
      <w:bookmarkEnd w:id="13"/>
    </w:p>
    <w:p w14:paraId="1B853DE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新款/爆款/活动</w:t>
      </w:r>
      <w:r>
        <w:rPr>
          <w:rFonts w:ascii="Arial" w:hAnsi="Arial" w:eastAsia="等线" w:cs="Arial"/>
          <w:sz w:val="22"/>
        </w:rPr>
        <w:t>是三个最强的留店钩子</w:t>
      </w:r>
    </w:p>
    <w:p w14:paraId="505F477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拦截时要自然，眼神接触+微笑先行</w:t>
      </w:r>
    </w:p>
    <w:p w14:paraId="2C11BD3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旺季客流大时，</w:t>
      </w:r>
      <w:r>
        <w:rPr>
          <w:rFonts w:ascii="Arial" w:hAnsi="Arial" w:eastAsia="等线" w:cs="Arial"/>
          <w:b/>
          <w:sz w:val="22"/>
        </w:rPr>
        <w:t>别等顾客走到门口才想起来要迎</w:t>
      </w:r>
    </w:p>
    <w:p w14:paraId="68F81E7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18F7D4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三、挖掘需求：了解顾客</w:t>
      </w:r>
      <w:bookmarkEnd w:id="14"/>
    </w:p>
    <w:p w14:paraId="27A2D8B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场景 3：顾客问价但不肯试穿</w:t>
      </w:r>
      <w:bookmarkEnd w:id="15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F665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41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顾客原话</w:t>
            </w:r>
            <w:r>
              <w:rPr>
                <w:rFonts w:ascii="Arial" w:hAnsi="Arial" w:eastAsia="等线" w:cs="Arial"/>
                <w:sz w:val="22"/>
              </w:rPr>
              <w:t>："这件多少钱？"（报价后立刻要走）</w:t>
            </w:r>
          </w:p>
        </w:tc>
      </w:tr>
    </w:tbl>
    <w:p w14:paraId="28CEA385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问题诊断</w:t>
      </w:r>
      <w:bookmarkEnd w:id="16"/>
    </w:p>
    <w:p w14:paraId="1EE07DE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顾客对凯施迪产品价值还没有认知</w:t>
      </w:r>
    </w:p>
    <w:p w14:paraId="2B5738D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习惯性问价筛选，不给试穿机会</w:t>
      </w:r>
    </w:p>
    <w:p w14:paraId="6626814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门店没有建立足够的购买理由</w:t>
      </w:r>
    </w:p>
    <w:p w14:paraId="38106820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凯施迪应对思路</w:t>
      </w:r>
      <w:bookmarkEnd w:id="17"/>
    </w:p>
    <w:p w14:paraId="7BC29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原则：永远不先报价，引导试穿。用凯施迪的品质说话。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81D9E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3F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错误做法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AC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凯施迪正确做法</w:t>
            </w:r>
          </w:p>
        </w:tc>
      </w:tr>
      <w:tr w14:paraId="5D970B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A6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顾客一开口就报价格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34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"这款上身效果特别好，先试试？"</w:t>
            </w:r>
          </w:p>
        </w:tc>
      </w:tr>
      <w:tr w14:paraId="64BD1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A1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报价后没有价值说明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A4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报价同时附上面料/工艺亮点</w:t>
            </w:r>
          </w:p>
        </w:tc>
      </w:tr>
      <w:tr w14:paraId="47CF45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21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顾客转身就放弃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27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追出去半步，给一个回来的理由</w:t>
            </w:r>
          </w:p>
        </w:tc>
      </w:tr>
    </w:tbl>
    <w:p w14:paraId="248275D8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标准话术</w:t>
      </w:r>
      <w:bookmarkEnd w:id="18"/>
    </w:p>
    <w:p w14:paraId="268A4B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推迟报价，引导试穿</w:t>
      </w:r>
      <w:r>
        <w:rPr>
          <w:rFonts w:ascii="Arial" w:hAnsi="Arial" w:eastAsia="等线" w:cs="Arial"/>
          <w:i/>
          <w:color w:val="646A73"/>
          <w:sz w:val="22"/>
        </w:rPr>
        <w:t>："这件是我们原创设计的休闲夹克外套，面料是定制的棉锦混纺，上身版型特别好。您先试试，穿着合适再聊价格，效果好再谈也不迟。"</w:t>
      </w:r>
    </w:p>
    <w:p w14:paraId="4AC68A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顾客坚持先问价</w:t>
      </w:r>
      <w:r>
        <w:rPr>
          <w:rFonts w:ascii="Arial" w:hAnsi="Arial" w:eastAsia="等线" w:cs="Arial"/>
          <w:i/>
          <w:color w:val="646A73"/>
          <w:sz w:val="22"/>
        </w:rPr>
        <w:t>："这件打完折是XXX。这个面料用的是XXX（面料特点），而且做工是XXX（工艺亮点），凯施迪的品质在同类品牌里口碑一直很好，性价比其实很高。"</w:t>
      </w:r>
    </w:p>
    <w:p w14:paraId="5BC970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顾客转身时</w:t>
      </w:r>
      <w:r>
        <w:rPr>
          <w:rFonts w:ascii="Arial" w:hAnsi="Arial" w:eastAsia="等线" w:cs="Arial"/>
          <w:i/>
          <w:color w:val="646A73"/>
          <w:sz w:val="22"/>
        </w:rPr>
        <w:t>："价格确实不算便宜，但品质也是真的不一样。您先试试，穿着好看再决定，反正来都来了，不合适完全没关系。"</w:t>
      </w:r>
    </w:p>
    <w:p w14:paraId="5675FD98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注意事项</w:t>
      </w:r>
      <w:bookmarkEnd w:id="19"/>
    </w:p>
    <w:p w14:paraId="1829A00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试穿率决定成交率</w:t>
      </w:r>
      <w:r>
        <w:rPr>
          <w:rFonts w:ascii="Arial" w:hAnsi="Arial" w:eastAsia="等线" w:cs="Arial"/>
          <w:sz w:val="22"/>
        </w:rPr>
        <w:t>，男装尤其如此</w:t>
      </w:r>
    </w:p>
    <w:p w14:paraId="30F6DEE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凯施迪产品以</w:t>
      </w:r>
      <w:r>
        <w:rPr>
          <w:rFonts w:ascii="Arial" w:hAnsi="Arial" w:eastAsia="等线" w:cs="Arial"/>
          <w:b/>
          <w:sz w:val="22"/>
        </w:rPr>
        <w:t>版型和面料</w:t>
      </w:r>
      <w:r>
        <w:rPr>
          <w:rFonts w:ascii="Arial" w:hAnsi="Arial" w:eastAsia="等线" w:cs="Arial"/>
          <w:sz w:val="22"/>
        </w:rPr>
        <w:t>见长，这是核心卖点</w:t>
      </w:r>
    </w:p>
    <w:p w14:paraId="11D7E14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顾客走出门口，</w:t>
      </w:r>
      <w:r>
        <w:rPr>
          <w:rFonts w:ascii="Arial" w:hAnsi="Arial" w:eastAsia="等线" w:cs="Arial"/>
          <w:b/>
          <w:sz w:val="22"/>
        </w:rPr>
        <w:t>追出去一步</w:t>
      </w:r>
      <w:r>
        <w:rPr>
          <w:rFonts w:ascii="Arial" w:hAnsi="Arial" w:eastAsia="等线" w:cs="Arial"/>
          <w:sz w:val="22"/>
        </w:rPr>
        <w:t>，说一句话，也许就回来了</w:t>
      </w:r>
    </w:p>
    <w:p w14:paraId="7F260D7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2D5A99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场景 4：顾客说"我只是路过看看"</w:t>
      </w:r>
      <w:bookmarkEnd w:id="2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CCEF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52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顾客原话</w:t>
            </w:r>
            <w:r>
              <w:rPr>
                <w:rFonts w:ascii="Arial" w:hAnsi="Arial" w:eastAsia="等线" w:cs="Arial"/>
                <w:sz w:val="22"/>
              </w:rPr>
              <w:t>："我就随便看看，不一定买。"</w:t>
            </w:r>
          </w:p>
        </w:tc>
      </w:tr>
    </w:tbl>
    <w:p w14:paraId="16592C9E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问题诊断</w:t>
      </w:r>
      <w:bookmarkEnd w:id="21"/>
    </w:p>
    <w:p w14:paraId="5185C5D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顾客自我设限，给自己台阶下</w:t>
      </w:r>
    </w:p>
    <w:p w14:paraId="266D273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可能在掩饰真实需求</w:t>
      </w:r>
    </w:p>
    <w:p w14:paraId="44D60B5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需要用产品力而非推销来吸引</w:t>
      </w:r>
    </w:p>
    <w:p w14:paraId="6BE5B415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凯施迪应对思路</w:t>
      </w:r>
      <w:bookmarkEnd w:id="22"/>
    </w:p>
    <w:p w14:paraId="31F979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原则：不要把"不一定买"当真，用凯施迪的产品自信吸引顾客。</w:t>
      </w:r>
    </w:p>
    <w:p w14:paraId="042E3F90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标准话术</w:t>
      </w:r>
      <w:bookmarkEnd w:id="23"/>
    </w:p>
    <w:p w14:paraId="7FA761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"理解，顺路进来看看很正常。我们刚到了一批新款，版型和面料都特别挑人，很多顾客本来也只是看看，试完就出不去了 : ) 您先看看有没有喜欢的款，喜欢再试，不喜欢就当了解一下今年的流行趋势。"</w:t>
      </w:r>
    </w:p>
    <w:p w14:paraId="5F31C9F5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注意事项</w:t>
      </w:r>
      <w:bookmarkEnd w:id="24"/>
    </w:p>
    <w:p w14:paraId="2894AB2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男性顾客喜欢</w:t>
      </w:r>
      <w:r>
        <w:rPr>
          <w:rFonts w:ascii="Arial" w:hAnsi="Arial" w:eastAsia="等线" w:cs="Arial"/>
          <w:b/>
          <w:sz w:val="22"/>
        </w:rPr>
        <w:t>自己做判断</w:t>
      </w:r>
      <w:r>
        <w:rPr>
          <w:rFonts w:ascii="Arial" w:hAnsi="Arial" w:eastAsia="等线" w:cs="Arial"/>
          <w:sz w:val="22"/>
        </w:rPr>
        <w:t>，不要强行推销</w:t>
      </w:r>
    </w:p>
    <w:p w14:paraId="7E863B8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强调**"先看，喜欢再试"**，降低心理门槛</w:t>
      </w:r>
    </w:p>
    <w:p w14:paraId="7B371DF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保持轻松氛围，</w:t>
      </w:r>
      <w:r>
        <w:rPr>
          <w:rFonts w:ascii="Arial" w:hAnsi="Arial" w:eastAsia="等线" w:cs="Arial"/>
          <w:b/>
          <w:sz w:val="22"/>
        </w:rPr>
        <w:t>微笑+专业感</w:t>
      </w:r>
      <w:r>
        <w:rPr>
          <w:rFonts w:ascii="Arial" w:hAnsi="Arial" w:eastAsia="等线" w:cs="Arial"/>
          <w:sz w:val="22"/>
        </w:rPr>
        <w:t>是最好的破冰</w:t>
      </w:r>
    </w:p>
    <w:p w14:paraId="4CFAE33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0AF7E3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四、专业推荐：凯施迪产品价值塑造</w:t>
      </w:r>
      <w:bookmarkEnd w:id="25"/>
    </w:p>
    <w:tbl>
      <w:tblPr>
        <w:tblStyle w:val="2"/>
        <w:tblW w:w="10003" w:type="dxa"/>
        <w:tblInd w:w="96" w:type="dxa"/>
        <w:tblBorders>
          <w:top w:val="single" w:color="BACEFD" w:sz="0" w:space="0"/>
          <w:left w:val="single" w:color="BACEFD" w:sz="0" w:space="0"/>
          <w:bottom w:val="single" w:color="BACEFD" w:sz="0" w:space="0"/>
          <w:right w:val="single" w:color="BACEFD" w:sz="0" w:space="0"/>
          <w:insideH w:val="single" w:color="BACEFD" w:sz="0" w:space="0"/>
          <w:insideV w:val="single" w:color="BACEFD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3"/>
      </w:tblGrid>
      <w:tr w14:paraId="5D1544D4">
        <w:tblPrEx>
          <w:tblBorders>
            <w:top w:val="single" w:color="BACEFD" w:sz="0" w:space="0"/>
            <w:left w:val="single" w:color="BACEFD" w:sz="0" w:space="0"/>
            <w:bottom w:val="single" w:color="BACEFD" w:sz="0" w:space="0"/>
            <w:right w:val="single" w:color="BACEFD" w:sz="0" w:space="0"/>
            <w:insideH w:val="single" w:color="BACEFD" w:sz="0" w:space="0"/>
            <w:insideV w:val="single" w:color="BACEF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After w:w="0" w:type="auto"/>
        </w:trPr>
        <w:tc>
          <w:tcPr>
            <w:tcW w:w="10003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9B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凯施迪核心卖点（每个导购必须能用大白话讲出来）：</w:t>
            </w:r>
          </w:p>
        </w:tc>
      </w:tr>
    </w:tbl>
    <w:tbl>
      <w:tblPr>
        <w:tblW w:w="1003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3000"/>
        <w:gridCol w:w="6017"/>
      </w:tblGrid>
      <w:tr w14:paraId="07063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6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1F4E79" w:fill="1F4E79"/>
            <w:vAlign w:val="center"/>
          </w:tcPr>
          <w:p w14:paraId="1F69B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品类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1F4E79" w:fill="1F4E79"/>
            <w:vAlign w:val="center"/>
          </w:tcPr>
          <w:p w14:paraId="568AB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核心卖点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1F4E79" w:fill="1F4E79"/>
            <w:vAlign w:val="center"/>
          </w:tcPr>
          <w:p w14:paraId="75D92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导购话术示例</w:t>
            </w:r>
          </w:p>
        </w:tc>
      </w:tr>
      <w:tr w14:paraId="20CAC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604A1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卫衣/帽衫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0DC6EA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面料舒适、版型挺括、不变形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05122F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这件是320g高密度棉，不起球不变形，穿两年版型还跟新的一样</w:t>
            </w:r>
          </w:p>
        </w:tc>
      </w:tr>
      <w:tr w14:paraId="023F5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55383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休闲西装/外套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759A24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原创设计、精致工艺、适合通勤+日常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412719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这件是凯施迪的原创版型，正式场合不输大牌，日常穿又比传统西装轻松</w:t>
            </w:r>
          </w:p>
        </w:tc>
      </w:tr>
      <w:tr w14:paraId="7E2DE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287DA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羽绒服/棉服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300B42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充绒量足、保暖不臃肿、轻便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158EAF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这款充绒量特别足，但上身不臃肿，轻便又保暖，一件过冬没问题</w:t>
            </w:r>
          </w:p>
        </w:tc>
      </w:tr>
      <w:tr w14:paraId="75A2F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033EE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T恤/打底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67A0A4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面料质感好、领口不变形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6B7E99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领口是定制罗纹，洗涤50次不变形，这是一般品牌做不到的</w:t>
            </w:r>
          </w:p>
        </w:tc>
      </w:tr>
      <w:tr w14:paraId="3CBF5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6448F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衬衫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373762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免烫抗皱、透气亲肤、版型修身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6AD3B9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这件是免烫面料，早上拿出来就能穿，不用熨，省时间又体面</w:t>
            </w:r>
          </w:p>
        </w:tc>
      </w:tr>
      <w:tr w14:paraId="2169D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7005A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夹克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0350E5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挺括有型、耐磨耐穿、百搭实用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565010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这款夹克版型特别正，穿上身立马精神，而且面料耐磨，穿个三五年没问题</w:t>
            </w:r>
          </w:p>
        </w:tc>
      </w:tr>
      <w:tr w14:paraId="1FD2D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4B3A9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短T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75AABE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精梳棉面料、透气吸汗、不易变形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7627D8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这是精梳棉的，夏天穿特别透气吸汗，洗多少次领子都不会松</w:t>
            </w:r>
          </w:p>
        </w:tc>
      </w:tr>
      <w:tr w14:paraId="1EC26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2624F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毛衫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0EC97E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羊毛混纺、软糯亲肤、不易起球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384B51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羊毛混纺的，贴身穿不扎人，而且不容易起球，冬天内搭外穿都好看</w:t>
            </w:r>
          </w:p>
        </w:tc>
      </w:tr>
      <w:tr w14:paraId="138D7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152F8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POLO衫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0A1B15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珠地网眼、透气不闷、商务休闲两宜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1EAF96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珠地网眼面料，夏天穿特别透气，商务场合够正式，休闲场合也不呆板</w:t>
            </w:r>
          </w:p>
        </w:tc>
      </w:tr>
      <w:tr w14:paraId="481A1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4C6F6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马甲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5007AB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叠穿神器、修饰身形、提升层次感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0EC8BB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这件马甲是叠穿神器，单穿T恤太单调，加件马甲立马有层次感，还能遮肚子</w:t>
            </w:r>
          </w:p>
        </w:tc>
      </w:tr>
      <w:tr w14:paraId="5FF82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4304C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弯刀休闲裤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4264B9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立体剪裁、修饰腿型、活动自如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3D4A85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弯刀裤型是立体剪裁的，大腿粗小腿细的穿着也好看，蹲下起立不紧绷</w:t>
            </w:r>
          </w:p>
        </w:tc>
      </w:tr>
      <w:tr w14:paraId="0E4A0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1F301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工装休闲裤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3D424B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多口袋设计、耐磨面料、硬朗有型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331AD2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工装裤多口袋设计，出门不用背包，手机钥匙钱包都能装，面料特别耐磨</w:t>
            </w:r>
          </w:p>
        </w:tc>
      </w:tr>
      <w:tr w14:paraId="7D8B1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27D9F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修身弹力牛仔裤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04868A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高弹面料、修身不紧绷、显瘦显高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0B9C25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这款有弹力，修身但不勒腿，穿上显瘦显高，坐着蹲着都舒服</w:t>
            </w:r>
          </w:p>
        </w:tc>
      </w:tr>
      <w:tr w14:paraId="70CAB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534EA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直筒牛仔裤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5D2F42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经典版型、遮肉显瘦、百搭不过时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7E59E1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直筒版型最经典，什么腿型穿着都好看，显瘦又百搭，穿十年不过时</w:t>
            </w:r>
          </w:p>
        </w:tc>
      </w:tr>
      <w:tr w14:paraId="262E7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66177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西裤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4ED670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垂坠感好、不易皱、商务必备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7DF89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这条西裤垂坠感特别好，坐一天也不起皱，商务场合必备，显得人特别精神</w:t>
            </w:r>
          </w:p>
        </w:tc>
      </w:tr>
      <w:tr w14:paraId="5242B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7E80E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风衣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476984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防风防水、版型修长、气质加分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/>
            <w:vAlign w:val="center"/>
          </w:tcPr>
          <w:p w14:paraId="644823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这件风衣防风又防小雨，版型修长穿上显气质，春秋两季都能穿，特别实用</w:t>
            </w:r>
          </w:p>
        </w:tc>
      </w:tr>
      <w:tr w14:paraId="03EAB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900" w:hRule="atLeast"/>
        </w:trPr>
        <w:tc>
          <w:tcPr>
            <w:tcW w:w="10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6EC85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大衣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3CFB1E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羊毛含量高、保暖有质感、经典大气</w:t>
            </w:r>
          </w:p>
        </w:tc>
        <w:tc>
          <w:tcPr>
            <w:tcW w:w="6017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5F5F5" w:fill="F5F5F5"/>
            <w:vAlign w:val="center"/>
          </w:tcPr>
          <w:p w14:paraId="1949B9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羊毛含量高的，保暖又有质感，穿上立马提升气场，一件能穿很多年</w:t>
            </w:r>
          </w:p>
        </w:tc>
      </w:tr>
    </w:tbl>
    <w:p w14:paraId="329436EE"/>
    <w:p w14:paraId="68208C43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场景 5：顾客看中了，但觉得"有点贵"</w:t>
      </w:r>
      <w:bookmarkEnd w:id="2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477A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B2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顾客原话</w:t>
            </w:r>
            <w:r>
              <w:rPr>
                <w:rFonts w:ascii="Arial" w:hAnsi="Arial" w:eastAsia="等线" w:cs="Arial"/>
                <w:sz w:val="22"/>
              </w:rPr>
              <w:t>："这件还行，就是价格有点高了。"</w:t>
            </w:r>
          </w:p>
        </w:tc>
      </w:tr>
    </w:tbl>
    <w:p w14:paraId="338EF715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问题诊断</w:t>
      </w:r>
      <w:bookmarkEnd w:id="27"/>
    </w:p>
    <w:p w14:paraId="7817DDB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凯施迪定位中高端，顾客有价格顾虑是正常的</w:t>
      </w:r>
    </w:p>
    <w:p w14:paraId="48D2D80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核心是</w:t>
      </w:r>
      <w:r>
        <w:rPr>
          <w:rFonts w:ascii="Arial" w:hAnsi="Arial" w:eastAsia="等线" w:cs="Arial"/>
          <w:b/>
          <w:sz w:val="22"/>
        </w:rPr>
        <w:t>让顾客理解"贵得有理由"</w:t>
      </w:r>
    </w:p>
    <w:p w14:paraId="0D8A940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需要用具体价值而非抽象话术回应</w:t>
      </w:r>
    </w:p>
    <w:p w14:paraId="3C9D9949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凯施迪应对思路</w:t>
      </w:r>
      <w:bookmarkEnd w:id="28"/>
    </w:p>
    <w:p w14:paraId="00DA85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原则：坚持品牌价值，用具体细节说明物有所值。不轻易打折。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EDFDF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F2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错误做法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2D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凯施迪正确做法</w:t>
            </w:r>
          </w:p>
        </w:tc>
      </w:tr>
      <w:tr w14:paraId="6F22A4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AE0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"我们品牌就是这样定位的"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F2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用具体面料/做工差异说明</w:t>
            </w:r>
          </w:p>
        </w:tc>
      </w:tr>
      <w:tr w14:paraId="2AD23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85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"那给您打个折吧"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B8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提供非价格层面的补偿</w:t>
            </w:r>
          </w:p>
        </w:tc>
      </w:tr>
      <w:tr w14:paraId="709AFC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11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"嫌贵可以看那边便宜的"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FF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尊重顾客，不贬低产品线</w:t>
            </w:r>
          </w:p>
        </w:tc>
      </w:tr>
    </w:tbl>
    <w:p w14:paraId="2B7FD216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标准话术</w:t>
      </w:r>
      <w:bookmarkEnd w:id="29"/>
    </w:p>
    <w:p w14:paraId="53EEE7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认同 + 价值说明</w:t>
      </w:r>
      <w:r>
        <w:rPr>
          <w:rFonts w:ascii="Arial" w:hAnsi="Arial" w:eastAsia="等线" w:cs="Arial"/>
          <w:i/>
          <w:color w:val="646A73"/>
          <w:sz w:val="22"/>
        </w:rPr>
        <w:t>："理解，这个价位确实不便宜。但您上手摸一下这件面料——这是定制的高支棉锦混纺，克重比普通面料高30%，穿在身上版型完全不一样。而且这件的工艺是XXX（工艺细节），正常穿个两三年没问题，折算下来一天才</w:t>
      </w:r>
      <w:r>
        <w:rPr>
          <w:rFonts w:hint="eastAsia" w:ascii="Arial" w:hAnsi="Arial" w:eastAsia="等线" w:cs="Arial"/>
          <w:i/>
          <w:color w:val="646A73"/>
          <w:sz w:val="22"/>
          <w:lang w:val="en-US" w:eastAsia="zh-CN"/>
        </w:rPr>
        <w:t>几毛</w:t>
      </w:r>
      <w:r>
        <w:rPr>
          <w:rFonts w:ascii="Arial" w:hAnsi="Arial" w:eastAsia="等线" w:cs="Arial"/>
          <w:i/>
          <w:color w:val="646A73"/>
          <w:sz w:val="22"/>
        </w:rPr>
        <w:t>钱，但品质不好的可能一个季度就得换，其实更贵。"</w:t>
      </w:r>
      <w:bookmarkStart w:id="76" w:name="_GoBack"/>
      <w:bookmarkEnd w:id="76"/>
    </w:p>
    <w:p w14:paraId="19BD6F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算账法</w:t>
      </w:r>
      <w:r>
        <w:rPr>
          <w:rFonts w:ascii="Arial" w:hAnsi="Arial" w:eastAsia="等线" w:cs="Arial"/>
          <w:i/>
          <w:color w:val="646A73"/>
          <w:sz w:val="22"/>
        </w:rPr>
        <w:t>："您想想，买一件能穿两三年的，和买两件便宜但穿一个季度就变形报废的，哪个更划算？凯施迪的面料和做工是肉眼可见的，您上身感受一下就知道差距了。"</w:t>
      </w:r>
    </w:p>
    <w:p w14:paraId="5CDDE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坚持不打折</w:t>
      </w:r>
      <w:r>
        <w:rPr>
          <w:rFonts w:ascii="Arial" w:hAnsi="Arial" w:eastAsia="等线" w:cs="Arial"/>
          <w:i/>
          <w:color w:val="646A73"/>
          <w:sz w:val="22"/>
        </w:rPr>
        <w:t>："我们价格是一口价，没办法打折。不过我可以帮您申请一张凯施迪VIP会员卡，以后有新品我第一时间通知您，有活动也第一时间知道。"</w:t>
      </w:r>
    </w:p>
    <w:p w14:paraId="4940A927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注意事项</w:t>
      </w:r>
      <w:bookmarkEnd w:id="30"/>
    </w:p>
    <w:p w14:paraId="75751DC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凯施迪定位中高端</w:t>
      </w:r>
      <w:r>
        <w:rPr>
          <w:rFonts w:ascii="Arial" w:hAnsi="Arial" w:eastAsia="等线" w:cs="Arial"/>
          <w:sz w:val="22"/>
        </w:rPr>
        <w:t>，轻易打折会伤害品牌</w:t>
      </w:r>
    </w:p>
    <w:p w14:paraId="06B99DF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</w:t>
      </w:r>
      <w:r>
        <w:rPr>
          <w:rFonts w:ascii="Arial" w:hAnsi="Arial" w:eastAsia="等线" w:cs="Arial"/>
          <w:b/>
          <w:sz w:val="22"/>
        </w:rPr>
        <w:t>VIP服务/积分/赠品</w:t>
      </w:r>
      <w:r>
        <w:rPr>
          <w:rFonts w:ascii="Arial" w:hAnsi="Arial" w:eastAsia="等线" w:cs="Arial"/>
          <w:sz w:val="22"/>
        </w:rPr>
        <w:t>等非价格层面的价值</w:t>
      </w:r>
    </w:p>
    <w:p w14:paraId="2F6E7E9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态度要不卑不亢——我们是原创品牌，有底气</w:t>
      </w:r>
    </w:p>
    <w:p w14:paraId="566B743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A3C28E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场景 6：顾客说"XX品牌比你们便宜"</w:t>
      </w:r>
      <w:bookmarkEnd w:id="3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3D79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EE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顾客原话</w:t>
            </w:r>
            <w:r>
              <w:rPr>
                <w:rFonts w:ascii="Arial" w:hAnsi="Arial" w:eastAsia="等线" w:cs="Arial"/>
                <w:sz w:val="22"/>
              </w:rPr>
              <w:t>："旁边XX品牌比你们便宜多了。"</w:t>
            </w:r>
          </w:p>
        </w:tc>
      </w:tr>
    </w:tbl>
    <w:p w14:paraId="1216E761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问题诊断</w:t>
      </w:r>
      <w:bookmarkEnd w:id="32"/>
    </w:p>
    <w:p w14:paraId="4E65843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竞品用价格战拉客</w:t>
      </w:r>
    </w:p>
    <w:p w14:paraId="6555F401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顾客处于比价阶段</w:t>
      </w:r>
    </w:p>
    <w:p w14:paraId="5AC967C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需要用</w:t>
      </w:r>
      <w:r>
        <w:rPr>
          <w:rFonts w:ascii="Arial" w:hAnsi="Arial" w:eastAsia="等线" w:cs="Arial"/>
          <w:b/>
          <w:sz w:val="22"/>
        </w:rPr>
        <w:t>凯施迪的差异化价值</w:t>
      </w:r>
      <w:r>
        <w:rPr>
          <w:rFonts w:ascii="Arial" w:hAnsi="Arial" w:eastAsia="等线" w:cs="Arial"/>
          <w:sz w:val="22"/>
        </w:rPr>
        <w:t>来说服</w:t>
      </w:r>
    </w:p>
    <w:p w14:paraId="7826E894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凯施迪应对思路</w:t>
      </w:r>
      <w:bookmarkEnd w:id="33"/>
    </w:p>
    <w:p w14:paraId="7F0B2B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原则：承认价格差异存在，但用凯施迪的原创设计和工艺说明价值差距。不贬低竞品。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1EAFC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C5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错误做法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69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凯施迪正确做法</w:t>
            </w:r>
          </w:p>
        </w:tc>
      </w:tr>
      <w:tr w14:paraId="2E5F21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2F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"XX品牌的面料差远了"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6C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尊重竞品，承认价格差异</w:t>
            </w:r>
          </w:p>
        </w:tc>
      </w:tr>
      <w:tr w14:paraId="701F8F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06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"那就别买了"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30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展示凯施迪的独特优势</w:t>
            </w:r>
          </w:p>
        </w:tc>
      </w:tr>
      <w:tr w14:paraId="69540F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B3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直接让步打折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1D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用面料、工艺、设计差异说明</w:t>
            </w:r>
          </w:p>
        </w:tc>
      </w:tr>
    </w:tbl>
    <w:p w14:paraId="15847748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标准话术</w:t>
      </w:r>
      <w:bookmarkEnd w:id="34"/>
    </w:p>
    <w:p w14:paraId="0FCEBC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认同 + 差异化</w:t>
      </w:r>
      <w:r>
        <w:rPr>
          <w:rFonts w:ascii="Arial" w:hAnsi="Arial" w:eastAsia="等线" w:cs="Arial"/>
          <w:i/>
          <w:color w:val="646A73"/>
          <w:sz w:val="22"/>
        </w:rPr>
        <w:t>："是的，价格有差异，这也是很多顾客买之前会犹豫的地方。其实关键看您更看重什么——凯施迪的优势在于原创设计，版型是我们自己的设计师专门为亚洲人体型调整的，细节和工艺都比普通品牌讲究。您来摸一下面料，再对比一下版型上身效果，就知道差距在哪里了。"</w:t>
      </w:r>
    </w:p>
    <w:p w14:paraId="5D31BF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算账法</w:t>
      </w:r>
      <w:r>
        <w:rPr>
          <w:rFonts w:ascii="Arial" w:hAnsi="Arial" w:eastAsia="等线" w:cs="Arial"/>
          <w:i/>
          <w:color w:val="646A73"/>
          <w:sz w:val="22"/>
        </w:rPr>
        <w:t>：如果仅仅比价格的话，其实您在网上一搜可能会发现还有更多价格便宜的类似的款，但这些也未必是您喜欢的。毕竟品质也没办法保障。而这件衣服您正常穿的话可以穿好一两年，折算下来一天才几毛钱，但品质不好的可能穿几次就得换，其实更浪费。"</w:t>
      </w:r>
    </w:p>
    <w:p w14:paraId="3F5227D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永远不贬低竞品</w:t>
      </w:r>
      <w:r>
        <w:rPr>
          <w:rFonts w:ascii="Arial" w:hAnsi="Arial" w:eastAsia="等线" w:cs="Arial"/>
          <w:sz w:val="22"/>
        </w:rPr>
        <w:t>——尊重竞品就是尊重自己</w:t>
      </w:r>
    </w:p>
    <w:p w14:paraId="2B1807F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承认差异但不退让，用</w:t>
      </w:r>
      <w:r>
        <w:rPr>
          <w:rFonts w:ascii="Arial" w:hAnsi="Arial" w:eastAsia="等线" w:cs="Arial"/>
          <w:b/>
          <w:sz w:val="22"/>
        </w:rPr>
        <w:t>品质说服</w:t>
      </w:r>
    </w:p>
    <w:p w14:paraId="403FB8C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凯施迪核心差异：</w:t>
      </w:r>
      <w:r>
        <w:rPr>
          <w:rFonts w:ascii="Arial" w:hAnsi="Arial" w:eastAsia="等线" w:cs="Arial"/>
          <w:b/>
          <w:sz w:val="22"/>
        </w:rPr>
        <w:t>原创设计 + 面料质感 + 精致工艺</w:t>
      </w:r>
    </w:p>
    <w:p w14:paraId="2744042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D3BB52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场景 7：顾客说"网上比你们便宜"</w:t>
      </w:r>
      <w:bookmarkEnd w:id="35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837A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586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顾客原话</w:t>
            </w:r>
            <w:r>
              <w:rPr>
                <w:rFonts w:ascii="Arial" w:hAnsi="Arial" w:eastAsia="等线" w:cs="Arial"/>
                <w:sz w:val="22"/>
              </w:rPr>
              <w:t>："网上打5折，比你们便宜一半。"</w:t>
            </w:r>
          </w:p>
        </w:tc>
      </w:tr>
    </w:tbl>
    <w:p w14:paraId="7BAABB50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问题诊断</w:t>
      </w:r>
      <w:bookmarkEnd w:id="36"/>
    </w:p>
    <w:p w14:paraId="7EE3963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电商价格冲击是男装门店面临的现实问题</w:t>
      </w:r>
    </w:p>
    <w:p w14:paraId="62F9EEA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需要突出</w:t>
      </w:r>
      <w:r>
        <w:rPr>
          <w:rFonts w:ascii="Arial" w:hAnsi="Arial" w:eastAsia="等线" w:cs="Arial"/>
          <w:b/>
          <w:sz w:val="22"/>
        </w:rPr>
        <w:t>实体店体验价值</w:t>
      </w:r>
    </w:p>
    <w:p w14:paraId="71D65AF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这是，凯施迪导购最需要专业应对的场景</w:t>
      </w:r>
    </w:p>
    <w:p w14:paraId="0B7E7C7B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凯施迪应对思路</w:t>
      </w:r>
      <w:bookmarkEnd w:id="37"/>
    </w:p>
    <w:p w14:paraId="697F7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原则：不回避线上价格竞争，用门店体验服务价值说服顾客。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A9811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66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错误做法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BC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凯施迪正确做法</w:t>
            </w:r>
          </w:p>
        </w:tc>
      </w:tr>
      <w:tr w14:paraId="77E3B5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E8C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"网上的东西不靠谱"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D3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尊重顾客的选择，提供线下独有价值</w:t>
            </w:r>
          </w:p>
        </w:tc>
      </w:tr>
      <w:tr w14:paraId="346F4F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3E6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"那你去网上买吧"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F7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不要放弃任何一个顾客</w:t>
            </w:r>
          </w:p>
        </w:tc>
      </w:tr>
      <w:tr w14:paraId="2FD0BB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84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立刻打折跟进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1F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展示试穿服务和售后保障的价值</w:t>
            </w:r>
          </w:p>
        </w:tc>
      </w:tr>
    </w:tbl>
    <w:p w14:paraId="3760162B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标准话术</w:t>
      </w:r>
      <w:bookmarkEnd w:id="38"/>
    </w:p>
    <w:p w14:paraId="7A127B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体验价值</w:t>
      </w:r>
      <w:r>
        <w:rPr>
          <w:rFonts w:ascii="Arial" w:hAnsi="Arial" w:eastAsia="等线" w:cs="Arial"/>
          <w:i/>
          <w:color w:val="646A73"/>
          <w:sz w:val="22"/>
        </w:rPr>
        <w:t>："理解，也许您说的是事实，但是网上您不可能有实体的体验，网上靠是的照片，你的选择只是通过图片判断，您上身试过才知道版型合不合适。凯施迪的版型是为亚洲人体型设计的，网购的话尺码不一定准，而且看不到面料质感。最重要的是，我们门店可以提供试穿、修改、保养服务，这些都是网上享受不到的。"</w:t>
      </w:r>
    </w:p>
    <w:p w14:paraId="7A1662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实际问题</w:t>
      </w:r>
      <w:r>
        <w:rPr>
          <w:rFonts w:ascii="Arial" w:hAnsi="Arial" w:eastAsia="等线" w:cs="Arial"/>
          <w:i/>
          <w:color w:val="646A73"/>
          <w:sz w:val="22"/>
        </w:rPr>
        <w:t>："网上看起来是便宜一些。但您知道吗——其实很多品牌都是给网上做的电商特供款，跟线下的款用不同的面料和生产线做不出来的，成本自然便宜一点，但实际现在线上的运营成本不一定便宜，广告物流等费用一样会算到成本里面，所以你看起来便宜，实际上本来可能就是便宜货。而且网购的话，如果上身效果不好，退换货也麻烦，还浪费时间。来店里的话，十分钟就能试出哪件最适合您。而且我们现场可以帮您搭配好全套，省心省力。"</w:t>
      </w:r>
    </w:p>
    <w:p w14:paraId="7F51B4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服务承诺</w:t>
      </w:r>
      <w:r>
        <w:rPr>
          <w:rFonts w:ascii="Arial" w:hAnsi="Arial" w:eastAsia="等线" w:cs="Arial"/>
          <w:i/>
          <w:color w:val="646A73"/>
          <w:sz w:val="22"/>
        </w:rPr>
        <w:t>："我们还有免费修改、如果您觉得合适还可以随时过来换，这些都是凯施迪门店独有的价值。您这次买好了，以后都不用操心。"</w:t>
      </w:r>
    </w:p>
    <w:p w14:paraId="760FF1C5">
      <w:pPr>
        <w:spacing w:before="260" w:after="120" w:line="288" w:lineRule="auto"/>
        <w:ind w:left="0"/>
        <w:jc w:val="left"/>
        <w:outlineLvl w:val="3"/>
      </w:pPr>
      <w:bookmarkStart w:id="39" w:name="heading_39"/>
      <w:r>
        <w:rPr>
          <w:rFonts w:ascii="Arial" w:hAnsi="Arial" w:eastAsia="等线" w:cs="Arial"/>
          <w:b/>
          <w:sz w:val="28"/>
        </w:rPr>
        <w:t>注意事项</w:t>
      </w:r>
      <w:bookmarkEnd w:id="39"/>
    </w:p>
    <w:p w14:paraId="4277309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不要恐吓顾客</w:t>
      </w:r>
      <w:r>
        <w:rPr>
          <w:rFonts w:ascii="Arial" w:hAnsi="Arial" w:eastAsia="等线" w:cs="Arial"/>
          <w:sz w:val="22"/>
        </w:rPr>
        <w:t>说网上是假货——这会显得不自信</w:t>
      </w:r>
    </w:p>
    <w:p w14:paraId="6A4FEEA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强调</w:t>
      </w:r>
      <w:r>
        <w:rPr>
          <w:rFonts w:ascii="Arial" w:hAnsi="Arial" w:eastAsia="等线" w:cs="Arial"/>
          <w:b/>
          <w:sz w:val="22"/>
        </w:rPr>
        <w:t>试穿体验、尺码服务、售后保障</w:t>
      </w:r>
      <w:r>
        <w:rPr>
          <w:rFonts w:ascii="Arial" w:hAnsi="Arial" w:eastAsia="等线" w:cs="Arial"/>
          <w:sz w:val="22"/>
        </w:rPr>
        <w:t>是线上无法替代的</w:t>
      </w:r>
    </w:p>
    <w:p w14:paraId="6ACB4E8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态度要不卑不亢：凯施迪线下门店提供的是</w:t>
      </w:r>
      <w:r>
        <w:rPr>
          <w:rFonts w:ascii="Arial" w:hAnsi="Arial" w:eastAsia="等线" w:cs="Arial"/>
          <w:b/>
          <w:sz w:val="22"/>
        </w:rPr>
        <w:t>完整服务体验</w:t>
      </w:r>
    </w:p>
    <w:p w14:paraId="3C500B7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B276C5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五、异议处理：凯施迪场景实战</w:t>
      </w:r>
      <w:bookmarkEnd w:id="40"/>
    </w:p>
    <w:p w14:paraId="6E80CCDD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场景 8：顾客说"太年轻了，不适合我"</w:t>
      </w:r>
      <w:bookmarkEnd w:id="4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5F8E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35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顾客原话</w:t>
            </w:r>
            <w:r>
              <w:rPr>
                <w:rFonts w:ascii="Arial" w:hAnsi="Arial" w:eastAsia="等线" w:cs="Arial"/>
                <w:sz w:val="22"/>
              </w:rPr>
              <w:t>："凯施迪的衣服偏年轻了吧，我都30多了。"</w:t>
            </w:r>
          </w:p>
        </w:tc>
      </w:tr>
    </w:tbl>
    <w:p w14:paraId="24E32400">
      <w:pPr>
        <w:spacing w:before="260" w:after="120" w:line="288" w:lineRule="auto"/>
        <w:ind w:left="0"/>
        <w:jc w:val="left"/>
        <w:outlineLvl w:val="3"/>
      </w:pPr>
      <w:bookmarkStart w:id="42" w:name="heading_42"/>
      <w:r>
        <w:rPr>
          <w:rFonts w:ascii="Arial" w:hAnsi="Arial" w:eastAsia="等线" w:cs="Arial"/>
          <w:b/>
          <w:sz w:val="28"/>
        </w:rPr>
        <w:t>问题诊断</w:t>
      </w:r>
      <w:bookmarkEnd w:id="42"/>
    </w:p>
    <w:p w14:paraId="73E96F4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顾客对凯施迪品牌有认知偏差</w:t>
      </w:r>
    </w:p>
    <w:p w14:paraId="1CB9CC6E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凯施迪25-35岁为主力客群，有向上兼容空间</w:t>
      </w:r>
    </w:p>
    <w:p w14:paraId="2CBDE7C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</w:t>
      </w:r>
      <w:r>
        <w:rPr>
          <w:rFonts w:ascii="Arial" w:hAnsi="Arial" w:eastAsia="等线" w:cs="Arial"/>
          <w:b/>
          <w:sz w:val="22"/>
        </w:rPr>
        <w:t>用搭配和版型</w:t>
      </w:r>
      <w:r>
        <w:rPr>
          <w:rFonts w:ascii="Arial" w:hAnsi="Arial" w:eastAsia="等线" w:cs="Arial"/>
          <w:sz w:val="22"/>
        </w:rPr>
        <w:t>来消除偏见</w:t>
      </w:r>
    </w:p>
    <w:p w14:paraId="2A19A661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凯施迪应对思路</w:t>
      </w:r>
      <w:bookmarkEnd w:id="43"/>
    </w:p>
    <w:p w14:paraId="20066F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原则：用凯施迪产品的多风格性来说明"年轻不等于不沉稳"。</w:t>
      </w:r>
    </w:p>
    <w:p w14:paraId="68937304">
      <w:pPr>
        <w:spacing w:before="260" w:after="120" w:line="288" w:lineRule="auto"/>
        <w:ind w:left="0"/>
        <w:jc w:val="left"/>
        <w:outlineLvl w:val="3"/>
      </w:pPr>
      <w:bookmarkStart w:id="44" w:name="heading_44"/>
      <w:r>
        <w:rPr>
          <w:rFonts w:ascii="Arial" w:hAnsi="Arial" w:eastAsia="等线" w:cs="Arial"/>
          <w:b/>
          <w:sz w:val="28"/>
        </w:rPr>
        <w:t>标准话术</w:t>
      </w:r>
      <w:bookmarkEnd w:id="44"/>
    </w:p>
    <w:p w14:paraId="43AD22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"我理解您的顾虑，其实凯施迪虽然是原创设计品牌，但风格跨度很大。像这款休闲西装外套，上身效果其实很稳重，通勤穿完全没问题，而且比传统西装更有型。我们有很多顾客35+都穿我们的衣服，关键看怎么搭配。我帮您选两件，您上身试试，保证推翻这个印象。"</w:t>
      </w:r>
    </w:p>
    <w:p w14:paraId="593B19D1">
      <w:pPr>
        <w:spacing w:before="260" w:after="120" w:line="288" w:lineRule="auto"/>
        <w:ind w:left="0"/>
        <w:jc w:val="left"/>
        <w:outlineLvl w:val="3"/>
      </w:pPr>
      <w:bookmarkStart w:id="45" w:name="heading_45"/>
      <w:r>
        <w:rPr>
          <w:rFonts w:ascii="Arial" w:hAnsi="Arial" w:eastAsia="等线" w:cs="Arial"/>
          <w:b/>
          <w:sz w:val="28"/>
        </w:rPr>
        <w:t>注意事项</w:t>
      </w:r>
      <w:bookmarkEnd w:id="45"/>
    </w:p>
    <w:p w14:paraId="55B45A32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不要强推</w:t>
      </w:r>
      <w:r>
        <w:rPr>
          <w:rFonts w:ascii="Arial" w:hAnsi="Arial" w:eastAsia="等线" w:cs="Arial"/>
          <w:sz w:val="22"/>
        </w:rPr>
        <w:t>，先了解顾客平时的穿着场景</w:t>
      </w:r>
    </w:p>
    <w:p w14:paraId="6305C49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</w:t>
      </w:r>
      <w:r>
        <w:rPr>
          <w:rFonts w:ascii="Arial" w:hAnsi="Arial" w:eastAsia="等线" w:cs="Arial"/>
          <w:b/>
          <w:sz w:val="22"/>
        </w:rPr>
        <w:t>通勤/职场场景</w:t>
      </w:r>
      <w:r>
        <w:rPr>
          <w:rFonts w:ascii="Arial" w:hAnsi="Arial" w:eastAsia="等线" w:cs="Arial"/>
          <w:sz w:val="22"/>
        </w:rPr>
        <w:t>的搭配建议</w:t>
      </w:r>
    </w:p>
    <w:p w14:paraId="51A83B6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如果确实没有适合的款式，</w:t>
      </w:r>
      <w:r>
        <w:rPr>
          <w:rFonts w:ascii="Arial" w:hAnsi="Arial" w:eastAsia="等线" w:cs="Arial"/>
          <w:b/>
          <w:sz w:val="22"/>
        </w:rPr>
        <w:t>如实告知</w:t>
      </w:r>
    </w:p>
    <w:p w14:paraId="07550BE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4BBFE8A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场景 9：顾客说"不太会挑衣服"</w:t>
      </w:r>
      <w:bookmarkEnd w:id="4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CF5D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17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顾客原话</w:t>
            </w:r>
            <w:r>
              <w:rPr>
                <w:rFonts w:ascii="Arial" w:hAnsi="Arial" w:eastAsia="等线" w:cs="Arial"/>
                <w:sz w:val="22"/>
              </w:rPr>
              <w:t>："我对穿搭不太懂，你帮我选吧。"</w:t>
            </w:r>
          </w:p>
        </w:tc>
      </w:tr>
    </w:tbl>
    <w:p w14:paraId="2F3F1ACD">
      <w:pPr>
        <w:spacing w:before="260" w:after="120" w:line="288" w:lineRule="auto"/>
        <w:ind w:left="0"/>
        <w:jc w:val="left"/>
        <w:outlineLvl w:val="3"/>
      </w:pPr>
      <w:bookmarkStart w:id="47" w:name="heading_47"/>
      <w:r>
        <w:rPr>
          <w:rFonts w:ascii="Arial" w:hAnsi="Arial" w:eastAsia="等线" w:cs="Arial"/>
          <w:b/>
          <w:sz w:val="28"/>
        </w:rPr>
        <w:t>问题诊断</w:t>
      </w:r>
      <w:bookmarkEnd w:id="47"/>
    </w:p>
    <w:p w14:paraId="47B512D2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顾客信任导购，希望获得专业建议</w:t>
      </w:r>
    </w:p>
    <w:p w14:paraId="0A74E0E4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</w:t>
      </w:r>
      <w:r>
        <w:rPr>
          <w:rFonts w:ascii="Arial" w:hAnsi="Arial" w:eastAsia="等线" w:cs="Arial"/>
          <w:b/>
          <w:sz w:val="22"/>
        </w:rPr>
        <w:t>连带销售和专业形象建立</w:t>
      </w:r>
      <w:r>
        <w:rPr>
          <w:rFonts w:ascii="Arial" w:hAnsi="Arial" w:eastAsia="等线" w:cs="Arial"/>
          <w:sz w:val="22"/>
        </w:rPr>
        <w:t>的好机会</w:t>
      </w:r>
    </w:p>
    <w:p w14:paraId="4BA7088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凯施迪导购要具备基本的</w:t>
      </w:r>
      <w:r>
        <w:rPr>
          <w:rFonts w:ascii="Arial" w:hAnsi="Arial" w:eastAsia="等线" w:cs="Arial"/>
          <w:b/>
          <w:sz w:val="22"/>
        </w:rPr>
        <w:t>穿搭建议能力</w:t>
      </w:r>
    </w:p>
    <w:p w14:paraId="065190FA">
      <w:pPr>
        <w:spacing w:before="260" w:after="120" w:line="288" w:lineRule="auto"/>
        <w:ind w:left="0"/>
        <w:jc w:val="left"/>
        <w:outlineLvl w:val="3"/>
      </w:pPr>
      <w:bookmarkStart w:id="48" w:name="heading_48"/>
      <w:r>
        <w:rPr>
          <w:rFonts w:ascii="Arial" w:hAnsi="Arial" w:eastAsia="等线" w:cs="Arial"/>
          <w:b/>
          <w:sz w:val="28"/>
        </w:rPr>
        <w:t>凯施迪应对思路</w:t>
      </w:r>
      <w:bookmarkEnd w:id="48"/>
    </w:p>
    <w:p w14:paraId="73923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原则：用专业穿搭知识赢得信任，以"为顾客打造完整造型"为目标，而非单件推销。</w:t>
      </w:r>
    </w:p>
    <w:p w14:paraId="07EB07D5">
      <w:pPr>
        <w:spacing w:before="260" w:after="120" w:line="288" w:lineRule="auto"/>
        <w:ind w:left="0"/>
        <w:jc w:val="left"/>
        <w:outlineLvl w:val="3"/>
      </w:pPr>
      <w:bookmarkStart w:id="49" w:name="heading_49"/>
      <w:r>
        <w:rPr>
          <w:rFonts w:ascii="Arial" w:hAnsi="Arial" w:eastAsia="等线" w:cs="Arial"/>
          <w:b/>
          <w:sz w:val="28"/>
        </w:rPr>
        <w:t>标准话术</w:t>
      </w:r>
      <w:bookmarkEnd w:id="49"/>
    </w:p>
    <w:p w14:paraId="64CC39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"没问题，交给我。我先了解一下您平时穿衣服的场景——主要是上班通勤，还是平时休闲穿比较多？"</w:t>
      </w:r>
    </w:p>
    <w:p w14:paraId="431859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了解场景后</w:t>
      </w:r>
      <w:r>
        <w:rPr>
          <w:rFonts w:ascii="Arial" w:hAnsi="Arial" w:eastAsia="等线" w:cs="Arial"/>
          <w:i/>
          <w:color w:val="646A73"/>
          <w:sz w:val="22"/>
        </w:rPr>
        <w:t>："根据您的情况，我建议您可以试试这件休闲衬衣，下面配我们这条修身锥形裤，职场和日常都能穿，而且都是凯施迪今年的流行款，我帮您拿全套试一下。"</w:t>
      </w:r>
    </w:p>
    <w:p w14:paraId="33164A3A">
      <w:pPr>
        <w:spacing w:before="260" w:after="120" w:line="288" w:lineRule="auto"/>
        <w:ind w:left="0"/>
        <w:jc w:val="left"/>
        <w:outlineLvl w:val="3"/>
      </w:pPr>
      <w:bookmarkStart w:id="50" w:name="heading_50"/>
      <w:r>
        <w:rPr>
          <w:rFonts w:ascii="Arial" w:hAnsi="Arial" w:eastAsia="等线" w:cs="Arial"/>
          <w:b/>
          <w:sz w:val="28"/>
        </w:rPr>
        <w:t>注意事项</w:t>
      </w:r>
      <w:bookmarkEnd w:id="50"/>
    </w:p>
    <w:p w14:paraId="5133E2D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先问场景，再推荐</w:t>
      </w:r>
      <w:r>
        <w:rPr>
          <w:rFonts w:ascii="Arial" w:hAnsi="Arial" w:eastAsia="等线" w:cs="Arial"/>
          <w:sz w:val="22"/>
        </w:rPr>
        <w:t>，不要凭感觉推</w:t>
      </w:r>
    </w:p>
    <w:p w14:paraId="2D2A7C7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以"</w:t>
      </w:r>
      <w:r>
        <w:rPr>
          <w:rFonts w:ascii="Arial" w:hAnsi="Arial" w:eastAsia="等线" w:cs="Arial"/>
          <w:b/>
          <w:sz w:val="22"/>
        </w:rPr>
        <w:t>帮顾客解决穿搭问题</w:t>
      </w:r>
      <w:r>
        <w:rPr>
          <w:rFonts w:ascii="Arial" w:hAnsi="Arial" w:eastAsia="等线" w:cs="Arial"/>
          <w:sz w:val="22"/>
        </w:rPr>
        <w:t>"为目标，而非"卖货"</w:t>
      </w:r>
    </w:p>
    <w:p w14:paraId="5004FBA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连带推荐时要有</w:t>
      </w:r>
      <w:r>
        <w:rPr>
          <w:rFonts w:ascii="Arial" w:hAnsi="Arial" w:eastAsia="等线" w:cs="Arial"/>
          <w:b/>
          <w:sz w:val="22"/>
        </w:rPr>
        <w:t>内在逻辑</w:t>
      </w:r>
      <w:r>
        <w:rPr>
          <w:rFonts w:ascii="Arial" w:hAnsi="Arial" w:eastAsia="等线" w:cs="Arial"/>
          <w:sz w:val="22"/>
        </w:rPr>
        <w:t>（风格统一、色系协调）</w:t>
      </w:r>
    </w:p>
    <w:p w14:paraId="7ECBF0F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037CAAB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场景 10：顾客试穿后说"还行，没感觉"</w:t>
      </w:r>
      <w:bookmarkEnd w:id="5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B6BE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FC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顾客原话</w:t>
            </w:r>
            <w:r>
              <w:rPr>
                <w:rFonts w:ascii="Arial" w:hAnsi="Arial" w:eastAsia="等线" w:cs="Arial"/>
                <w:sz w:val="22"/>
              </w:rPr>
              <w:t>："上身还行，但没有那种很想买的感觉。"</w:t>
            </w:r>
          </w:p>
        </w:tc>
      </w:tr>
    </w:tbl>
    <w:p w14:paraId="35A628D0">
      <w:pPr>
        <w:spacing w:before="260" w:after="120" w:line="288" w:lineRule="auto"/>
        <w:ind w:left="0"/>
        <w:jc w:val="left"/>
        <w:outlineLvl w:val="3"/>
      </w:pPr>
      <w:bookmarkStart w:id="52" w:name="heading_52"/>
      <w:r>
        <w:rPr>
          <w:rFonts w:ascii="Arial" w:hAnsi="Arial" w:eastAsia="等线" w:cs="Arial"/>
          <w:b/>
          <w:sz w:val="28"/>
        </w:rPr>
        <w:t>问题诊断</w:t>
      </w:r>
      <w:bookmarkEnd w:id="52"/>
    </w:p>
    <w:p w14:paraId="6B101212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顾客有潜在需求但产品没有打动他</w:t>
      </w:r>
    </w:p>
    <w:p w14:paraId="156B42D0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可能需要</w:t>
      </w:r>
      <w:r>
        <w:rPr>
          <w:rFonts w:ascii="Arial" w:hAnsi="Arial" w:eastAsia="等线" w:cs="Arial"/>
          <w:b/>
          <w:sz w:val="22"/>
        </w:rPr>
        <w:t>不同款式的对比</w:t>
      </w:r>
      <w:r>
        <w:rPr>
          <w:rFonts w:ascii="Arial" w:hAnsi="Arial" w:eastAsia="等线" w:cs="Arial"/>
          <w:sz w:val="22"/>
        </w:rPr>
        <w:t>，或者更好的</w:t>
      </w:r>
      <w:r>
        <w:rPr>
          <w:rFonts w:ascii="Arial" w:hAnsi="Arial" w:eastAsia="等线" w:cs="Arial"/>
          <w:b/>
          <w:sz w:val="22"/>
        </w:rPr>
        <w:t>搭配建议</w:t>
      </w:r>
    </w:p>
    <w:p w14:paraId="0F439C9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需要用凯施迪产品的</w:t>
      </w:r>
      <w:r>
        <w:rPr>
          <w:rFonts w:ascii="Arial" w:hAnsi="Arial" w:eastAsia="等线" w:cs="Arial"/>
          <w:b/>
          <w:sz w:val="22"/>
        </w:rPr>
        <w:t>独特设计感</w:t>
      </w:r>
      <w:r>
        <w:rPr>
          <w:rFonts w:ascii="Arial" w:hAnsi="Arial" w:eastAsia="等线" w:cs="Arial"/>
          <w:sz w:val="22"/>
        </w:rPr>
        <w:t>来吸引</w:t>
      </w:r>
    </w:p>
    <w:p w14:paraId="79A562ED">
      <w:pPr>
        <w:spacing w:before="260" w:after="120" w:line="288" w:lineRule="auto"/>
        <w:ind w:left="0"/>
        <w:jc w:val="left"/>
        <w:outlineLvl w:val="3"/>
      </w:pPr>
      <w:bookmarkStart w:id="53" w:name="heading_53"/>
      <w:r>
        <w:rPr>
          <w:rFonts w:ascii="Arial" w:hAnsi="Arial" w:eastAsia="等线" w:cs="Arial"/>
          <w:b/>
          <w:sz w:val="28"/>
        </w:rPr>
        <w:t>凯施迪应对思路</w:t>
      </w:r>
      <w:bookmarkEnd w:id="53"/>
    </w:p>
    <w:p w14:paraId="151424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原则：不放弃，换一款试试，或者换一种搭配方式。</w:t>
      </w:r>
    </w:p>
    <w:p w14:paraId="4C76F159">
      <w:pPr>
        <w:spacing w:before="260" w:after="120" w:line="288" w:lineRule="auto"/>
        <w:ind w:left="0"/>
        <w:jc w:val="left"/>
        <w:outlineLvl w:val="3"/>
      </w:pPr>
      <w:bookmarkStart w:id="54" w:name="heading_54"/>
      <w:r>
        <w:rPr>
          <w:rFonts w:ascii="Arial" w:hAnsi="Arial" w:eastAsia="等线" w:cs="Arial"/>
          <w:b/>
          <w:sz w:val="28"/>
        </w:rPr>
        <w:t>标准话术</w:t>
      </w:r>
      <w:bookmarkEnd w:id="54"/>
    </w:p>
    <w:p w14:paraId="51FBA1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"完全理解，一件衣服要让人有'就是它'的感觉，确实需要上身对比几款。我再帮您拿一件这件的升级款或者换个搭配方式，上身效果可能完全不一样。您平时穿什么风格？我来帮您换个方向试试。"</w:t>
      </w:r>
    </w:p>
    <w:p w14:paraId="1771125C">
      <w:pPr>
        <w:spacing w:before="260" w:after="120" w:line="288" w:lineRule="auto"/>
        <w:ind w:left="0"/>
        <w:jc w:val="left"/>
        <w:outlineLvl w:val="3"/>
      </w:pPr>
      <w:bookmarkStart w:id="55" w:name="heading_55"/>
      <w:r>
        <w:rPr>
          <w:rFonts w:ascii="Arial" w:hAnsi="Arial" w:eastAsia="等线" w:cs="Arial"/>
          <w:b/>
          <w:sz w:val="28"/>
        </w:rPr>
        <w:t>注意事项</w:t>
      </w:r>
      <w:bookmarkEnd w:id="55"/>
    </w:p>
    <w:p w14:paraId="16FB74F9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男性顾客决策更理性，需要</w:t>
      </w:r>
      <w:r>
        <w:rPr>
          <w:rFonts w:ascii="Arial" w:hAnsi="Arial" w:eastAsia="等线" w:cs="Arial"/>
          <w:b/>
          <w:sz w:val="22"/>
        </w:rPr>
        <w:t>多一点选择和对比时间</w:t>
      </w:r>
    </w:p>
    <w:p w14:paraId="44FBBF2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保持耐心，用</w:t>
      </w:r>
      <w:r>
        <w:rPr>
          <w:rFonts w:ascii="Arial" w:hAnsi="Arial" w:eastAsia="等线" w:cs="Arial"/>
          <w:b/>
          <w:sz w:val="22"/>
        </w:rPr>
        <w:t>专业态度</w:t>
      </w:r>
      <w:r>
        <w:rPr>
          <w:rFonts w:ascii="Arial" w:hAnsi="Arial" w:eastAsia="等线" w:cs="Arial"/>
          <w:sz w:val="22"/>
        </w:rPr>
        <w:t>跟进</w:t>
      </w:r>
    </w:p>
    <w:p w14:paraId="6CE3C2A6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如果实在没有合适的，</w:t>
      </w:r>
      <w:r>
        <w:rPr>
          <w:rFonts w:ascii="Arial" w:hAnsi="Arial" w:eastAsia="等线" w:cs="Arial"/>
          <w:b/>
          <w:sz w:val="22"/>
        </w:rPr>
        <w:t>不要强推</w:t>
      </w:r>
      <w:r>
        <w:rPr>
          <w:rFonts w:ascii="Arial" w:hAnsi="Arial" w:eastAsia="等线" w:cs="Arial"/>
          <w:sz w:val="22"/>
        </w:rPr>
        <w:t>，保持好印象以便下次</w:t>
      </w:r>
    </w:p>
    <w:p w14:paraId="21AD262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9A3E4E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场景 11：顾客说"等打折再买"</w:t>
      </w:r>
      <w:bookmarkEnd w:id="5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79DA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8D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顾客原话</w:t>
            </w:r>
            <w:r>
              <w:rPr>
                <w:rFonts w:ascii="Arial" w:hAnsi="Arial" w:eastAsia="等线" w:cs="Arial"/>
                <w:sz w:val="22"/>
              </w:rPr>
              <w:t>："双11不是快到了吗？我等打折再买。"</w:t>
            </w:r>
          </w:p>
        </w:tc>
      </w:tr>
    </w:tbl>
    <w:p w14:paraId="16386512">
      <w:pPr>
        <w:spacing w:before="260" w:after="120" w:line="288" w:lineRule="auto"/>
        <w:ind w:left="0"/>
        <w:jc w:val="left"/>
        <w:outlineLvl w:val="3"/>
      </w:pPr>
      <w:bookmarkStart w:id="57" w:name="heading_57"/>
      <w:r>
        <w:rPr>
          <w:rFonts w:ascii="Arial" w:hAnsi="Arial" w:eastAsia="等线" w:cs="Arial"/>
          <w:b/>
          <w:sz w:val="28"/>
        </w:rPr>
        <w:t>问题诊断</w:t>
      </w:r>
      <w:bookmarkEnd w:id="57"/>
    </w:p>
    <w:p w14:paraId="3F41B724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顾客习惯等促销节点消费</w:t>
      </w:r>
    </w:p>
    <w:p w14:paraId="239BA790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</w:t>
      </w:r>
      <w:r>
        <w:rPr>
          <w:rFonts w:ascii="Arial" w:hAnsi="Arial" w:eastAsia="等线" w:cs="Arial"/>
          <w:b/>
          <w:sz w:val="22"/>
        </w:rPr>
        <w:t>制造合理的紧迫感</w:t>
      </w:r>
    </w:p>
    <w:p w14:paraId="67F4FC0B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不要让顾客感觉"等到打折是应该的"</w:t>
      </w:r>
    </w:p>
    <w:p w14:paraId="635AB12D">
      <w:pPr>
        <w:spacing w:before="260" w:after="120" w:line="288" w:lineRule="auto"/>
        <w:ind w:left="0"/>
        <w:jc w:val="left"/>
        <w:outlineLvl w:val="3"/>
      </w:pPr>
      <w:bookmarkStart w:id="58" w:name="heading_58"/>
      <w:r>
        <w:rPr>
          <w:rFonts w:ascii="Arial" w:hAnsi="Arial" w:eastAsia="等线" w:cs="Arial"/>
          <w:b/>
          <w:sz w:val="28"/>
        </w:rPr>
        <w:t>凯施迪应对思路</w:t>
      </w:r>
      <w:bookmarkEnd w:id="58"/>
    </w:p>
    <w:p w14:paraId="6732D4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原则：告诉等待的真实代价，强调早买早穿的时机价值。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5EC40B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DE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错误做法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15D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凯施迪正确做法</w:t>
            </w:r>
          </w:p>
        </w:tc>
      </w:tr>
      <w:tr w14:paraId="48B222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30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"那您就等吧"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54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不要轻易放走</w:t>
            </w:r>
          </w:p>
        </w:tc>
      </w:tr>
      <w:tr w14:paraId="634DE0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7B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"凯施迪不打折的"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3A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说明品牌的价值立场</w:t>
            </w:r>
          </w:p>
        </w:tc>
      </w:tr>
      <w:tr w14:paraId="260F1C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F2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强行逼单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71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制造合理的紧迫感</w:t>
            </w:r>
          </w:p>
        </w:tc>
      </w:tr>
    </w:tbl>
    <w:p w14:paraId="22FF02DB">
      <w:pPr>
        <w:spacing w:before="260" w:after="120" w:line="288" w:lineRule="auto"/>
        <w:ind w:left="0"/>
        <w:jc w:val="left"/>
        <w:outlineLvl w:val="3"/>
      </w:pPr>
      <w:bookmarkStart w:id="59" w:name="heading_59"/>
      <w:r>
        <w:rPr>
          <w:rFonts w:ascii="Arial" w:hAnsi="Arial" w:eastAsia="等线" w:cs="Arial"/>
          <w:b/>
          <w:sz w:val="28"/>
        </w:rPr>
        <w:t>标准话术</w:t>
      </w:r>
      <w:bookmarkEnd w:id="59"/>
    </w:p>
    <w:p w14:paraId="3F641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"理解，等活动确实能省一点。但我要跟您说实话：凯施迪的热卖款到后面经常断码，尤其是当季新款，活动的时候往往只剩深色和断码了。而且您现在买，当季正好穿，等双11就过季了，早买早穿才是最划算的。您再想想这件您是真喜欢的对吧？"</w:t>
      </w:r>
    </w:p>
    <w:p w14:paraId="6830BE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留联系方式</w:t>
      </w:r>
      <w:r>
        <w:rPr>
          <w:rFonts w:ascii="Arial" w:hAnsi="Arial" w:eastAsia="等线" w:cs="Arial"/>
          <w:i/>
          <w:color w:val="646A73"/>
          <w:sz w:val="22"/>
        </w:rPr>
        <w:t>："这样，我先帮您查一下有没有您的码数，有的话先帮您留着。您加我微信，回头有活动我第一时间通知您，优先给您留货。"</w:t>
      </w:r>
    </w:p>
    <w:p w14:paraId="7F070686">
      <w:pPr>
        <w:spacing w:before="260" w:after="120" w:line="288" w:lineRule="auto"/>
        <w:ind w:left="0"/>
        <w:jc w:val="left"/>
        <w:outlineLvl w:val="3"/>
      </w:pPr>
      <w:bookmarkStart w:id="60" w:name="heading_60"/>
      <w:r>
        <w:rPr>
          <w:rFonts w:ascii="Arial" w:hAnsi="Arial" w:eastAsia="等线" w:cs="Arial"/>
          <w:b/>
          <w:sz w:val="28"/>
        </w:rPr>
        <w:t>注意事项</w:t>
      </w:r>
      <w:bookmarkEnd w:id="60"/>
    </w:p>
    <w:p w14:paraId="3CB7CF68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不要恐吓顾客</w:t>
      </w:r>
      <w:r>
        <w:rPr>
          <w:rFonts w:ascii="Arial" w:hAnsi="Arial" w:eastAsia="等线" w:cs="Arial"/>
          <w:sz w:val="22"/>
        </w:rPr>
        <w:t>，但要诚实告知断码风险</w:t>
      </w:r>
    </w:p>
    <w:p w14:paraId="67B8E3B8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加微信是</w:t>
      </w:r>
      <w:r>
        <w:rPr>
          <w:rFonts w:ascii="Arial" w:hAnsi="Arial" w:eastAsia="等线" w:cs="Arial"/>
          <w:b/>
          <w:sz w:val="22"/>
        </w:rPr>
        <w:t>必须做的</w:t>
      </w:r>
      <w:r>
        <w:rPr>
          <w:rFonts w:ascii="Arial" w:hAnsi="Arial" w:eastAsia="等线" w:cs="Arial"/>
          <w:sz w:val="22"/>
        </w:rPr>
        <w:t>，这是跟进顾客的唯一通道</w:t>
      </w:r>
    </w:p>
    <w:p w14:paraId="4A319B2D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凯施迪是</w:t>
      </w:r>
      <w:r>
        <w:rPr>
          <w:rFonts w:ascii="Arial" w:hAnsi="Arial" w:eastAsia="等线" w:cs="Arial"/>
          <w:b/>
          <w:sz w:val="22"/>
        </w:rPr>
        <w:t>当季正穿</w:t>
      </w:r>
      <w:r>
        <w:rPr>
          <w:rFonts w:ascii="Arial" w:hAnsi="Arial" w:eastAsia="等线" w:cs="Arial"/>
          <w:sz w:val="22"/>
        </w:rPr>
        <w:t>品牌，过季购买价值大打折扣</w:t>
      </w:r>
    </w:p>
    <w:p w14:paraId="233FB0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BA6223A">
      <w:pPr>
        <w:spacing w:before="300" w:after="120" w:line="288" w:lineRule="auto"/>
        <w:ind w:left="0"/>
        <w:jc w:val="left"/>
        <w:outlineLvl w:val="2"/>
      </w:pPr>
      <w:bookmarkStart w:id="61" w:name="heading_61"/>
      <w:r>
        <w:rPr>
          <w:rFonts w:ascii="Arial" w:hAnsi="Arial" w:eastAsia="等线" w:cs="Arial"/>
          <w:b/>
          <w:sz w:val="30"/>
        </w:rPr>
        <w:t>场景 12：顾客说"老顾客了，能便宜点吗"</w:t>
      </w:r>
      <w:bookmarkEnd w:id="6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7BA7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AD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顾客原话</w:t>
            </w:r>
            <w:r>
              <w:rPr>
                <w:rFonts w:ascii="Arial" w:hAnsi="Arial" w:eastAsia="等线" w:cs="Arial"/>
                <w:sz w:val="22"/>
              </w:rPr>
              <w:t>："我都买过好几次了，能不能给点优惠？"</w:t>
            </w:r>
          </w:p>
        </w:tc>
      </w:tr>
    </w:tbl>
    <w:p w14:paraId="43F306CF">
      <w:pPr>
        <w:spacing w:before="260" w:after="120" w:line="288" w:lineRule="auto"/>
        <w:ind w:left="0"/>
        <w:jc w:val="left"/>
        <w:outlineLvl w:val="3"/>
      </w:pPr>
      <w:bookmarkStart w:id="62" w:name="heading_62"/>
      <w:r>
        <w:rPr>
          <w:rFonts w:ascii="Arial" w:hAnsi="Arial" w:eastAsia="等线" w:cs="Arial"/>
          <w:b/>
          <w:sz w:val="28"/>
        </w:rPr>
        <w:t>问题诊断</w:t>
      </w:r>
      <w:bookmarkEnd w:id="62"/>
    </w:p>
    <w:p w14:paraId="365F91E3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老顾客希望得到身份认可</w:t>
      </w:r>
    </w:p>
    <w:p w14:paraId="0F16CCA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</w:t>
      </w:r>
      <w:r>
        <w:rPr>
          <w:rFonts w:ascii="Arial" w:hAnsi="Arial" w:eastAsia="等线" w:cs="Arial"/>
          <w:b/>
          <w:sz w:val="22"/>
        </w:rPr>
        <w:t>建立深度情感连接</w:t>
      </w:r>
      <w:r>
        <w:rPr>
          <w:rFonts w:ascii="Arial" w:hAnsi="Arial" w:eastAsia="等线" w:cs="Arial"/>
          <w:sz w:val="22"/>
        </w:rPr>
        <w:t>的机会</w:t>
      </w:r>
    </w:p>
    <w:p w14:paraId="66FC634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凯施迪导购要让老顾客感到"被记住"</w:t>
      </w:r>
    </w:p>
    <w:p w14:paraId="684F9F37">
      <w:pPr>
        <w:spacing w:before="260" w:after="120" w:line="288" w:lineRule="auto"/>
        <w:ind w:left="0"/>
        <w:jc w:val="left"/>
        <w:outlineLvl w:val="3"/>
      </w:pPr>
      <w:bookmarkStart w:id="63" w:name="heading_63"/>
      <w:r>
        <w:rPr>
          <w:rFonts w:ascii="Arial" w:hAnsi="Arial" w:eastAsia="等线" w:cs="Arial"/>
          <w:b/>
          <w:sz w:val="28"/>
        </w:rPr>
        <w:t>凯施迪应对思路</w:t>
      </w:r>
      <w:bookmarkEnd w:id="63"/>
    </w:p>
    <w:p w14:paraId="3CA286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原则：给面子、给情感、给服务，给老顾客差异化待遇。</w:t>
      </w:r>
    </w:p>
    <w:p w14:paraId="3FADA685">
      <w:pPr>
        <w:spacing w:before="260" w:after="120" w:line="288" w:lineRule="auto"/>
        <w:ind w:left="0"/>
        <w:jc w:val="left"/>
        <w:outlineLvl w:val="3"/>
      </w:pPr>
      <w:bookmarkStart w:id="64" w:name="heading_64"/>
      <w:r>
        <w:rPr>
          <w:rFonts w:ascii="Arial" w:hAnsi="Arial" w:eastAsia="等线" w:cs="Arial"/>
          <w:b/>
          <w:sz w:val="28"/>
        </w:rPr>
        <w:t>标准话术</w:t>
      </w:r>
      <w:bookmarkEnd w:id="64"/>
    </w:p>
    <w:p w14:paraId="00C828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"非常感谢您一直支持凯施迪！说实话，老顾客就是我们的家人。这件确实没法再打折了，但我可以帮您申请凯施迪VIP专属的XX（礼品/积分加倍/免费干洗/优先调货），这些也是实实在在的实惠。而且您是我们的VIP，下次来之前跟我说一声，我提前帮您预留新款，您到店直接试穿，不用等。"</w:t>
      </w:r>
    </w:p>
    <w:p w14:paraId="6FEEF1A5">
      <w:pPr>
        <w:spacing w:before="260" w:after="120" w:line="288" w:lineRule="auto"/>
        <w:ind w:left="0"/>
        <w:jc w:val="left"/>
        <w:outlineLvl w:val="3"/>
      </w:pPr>
      <w:bookmarkStart w:id="65" w:name="heading_65"/>
      <w:r>
        <w:rPr>
          <w:rFonts w:ascii="Arial" w:hAnsi="Arial" w:eastAsia="等线" w:cs="Arial"/>
          <w:b/>
          <w:sz w:val="28"/>
        </w:rPr>
        <w:t>注意事项</w:t>
      </w:r>
      <w:bookmarkEnd w:id="65"/>
    </w:p>
    <w:p w14:paraId="64E9F7F6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老顾客是核心资产</w:t>
      </w:r>
      <w:r>
        <w:rPr>
          <w:rFonts w:ascii="Arial" w:hAnsi="Arial" w:eastAsia="等线" w:cs="Arial"/>
          <w:sz w:val="22"/>
        </w:rPr>
        <w:t>，维护一个老顾客成本远低于开发新顾客</w:t>
      </w:r>
    </w:p>
    <w:p w14:paraId="1A23F7E5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记住老顾客的</w:t>
      </w:r>
      <w:r>
        <w:rPr>
          <w:rFonts w:ascii="Arial" w:hAnsi="Arial" w:eastAsia="等线" w:cs="Arial"/>
          <w:b/>
          <w:sz w:val="22"/>
        </w:rPr>
        <w:t>尺码、颜色偏好、风格喜好</w:t>
      </w:r>
    </w:p>
    <w:p w14:paraId="2AC3CEC4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即使不打折，</w:t>
      </w:r>
      <w:r>
        <w:rPr>
          <w:rFonts w:ascii="Arial" w:hAnsi="Arial" w:eastAsia="等线" w:cs="Arial"/>
          <w:b/>
          <w:sz w:val="22"/>
        </w:rPr>
        <w:t>也要让老顾客感受到被重视</w:t>
      </w:r>
    </w:p>
    <w:p w14:paraId="5FD7F79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B422F44">
      <w:pPr>
        <w:spacing w:before="300" w:after="120" w:line="288" w:lineRule="auto"/>
        <w:ind w:left="0"/>
        <w:jc w:val="left"/>
        <w:outlineLvl w:val="2"/>
      </w:pPr>
      <w:bookmarkStart w:id="66" w:name="heading_66"/>
      <w:r>
        <w:rPr>
          <w:rFonts w:ascii="Arial" w:hAnsi="Arial" w:eastAsia="等线" w:cs="Arial"/>
          <w:b/>
          <w:sz w:val="30"/>
        </w:rPr>
        <w:t>场景 13：顾客说"再出去比较一下"</w:t>
      </w:r>
      <w:bookmarkEnd w:id="6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FFB7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2F3F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277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顾客原话</w:t>
            </w:r>
            <w:r>
              <w:rPr>
                <w:rFonts w:ascii="Arial" w:hAnsi="Arial" w:eastAsia="等线" w:cs="Arial"/>
                <w:sz w:val="22"/>
              </w:rPr>
              <w:t>："我再出去看看，比较一下再说。"</w:t>
            </w:r>
          </w:p>
        </w:tc>
      </w:tr>
    </w:tbl>
    <w:p w14:paraId="00386155">
      <w:pPr>
        <w:spacing w:before="260" w:after="120" w:line="288" w:lineRule="auto"/>
        <w:ind w:left="0"/>
        <w:jc w:val="left"/>
        <w:outlineLvl w:val="3"/>
      </w:pPr>
      <w:bookmarkStart w:id="67" w:name="heading_67"/>
      <w:r>
        <w:rPr>
          <w:rFonts w:ascii="Arial" w:hAnsi="Arial" w:eastAsia="等线" w:cs="Arial"/>
          <w:b/>
          <w:sz w:val="28"/>
        </w:rPr>
        <w:t>问题诊断</w:t>
      </w:r>
      <w:bookmarkEnd w:id="67"/>
    </w:p>
    <w:p w14:paraId="3FB792E7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顾客处于最后决策阶段</w:t>
      </w:r>
    </w:p>
    <w:p w14:paraId="20D94E5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</w:t>
      </w:r>
      <w:r>
        <w:rPr>
          <w:rFonts w:ascii="Arial" w:hAnsi="Arial" w:eastAsia="等线" w:cs="Arial"/>
          <w:b/>
          <w:sz w:val="22"/>
        </w:rPr>
        <w:t>最常见也最值得挽回</w:t>
      </w:r>
      <w:r>
        <w:rPr>
          <w:rFonts w:ascii="Arial" w:hAnsi="Arial" w:eastAsia="等线" w:cs="Arial"/>
          <w:sz w:val="22"/>
        </w:rPr>
        <w:t>的流失场景</w:t>
      </w:r>
    </w:p>
    <w:p w14:paraId="3650E9C0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</w:t>
      </w:r>
      <w:r>
        <w:rPr>
          <w:rFonts w:ascii="Arial" w:hAnsi="Arial" w:eastAsia="等线" w:cs="Arial"/>
          <w:b/>
          <w:sz w:val="22"/>
        </w:rPr>
        <w:t>留面子、给台阶、获取联系方式</w:t>
      </w:r>
    </w:p>
    <w:p w14:paraId="543FBD39">
      <w:pPr>
        <w:spacing w:before="260" w:after="120" w:line="288" w:lineRule="auto"/>
        <w:ind w:left="0"/>
        <w:jc w:val="left"/>
        <w:outlineLvl w:val="3"/>
      </w:pPr>
      <w:bookmarkStart w:id="68" w:name="heading_68"/>
      <w:r>
        <w:rPr>
          <w:rFonts w:ascii="Arial" w:hAnsi="Arial" w:eastAsia="等线" w:cs="Arial"/>
          <w:b/>
          <w:sz w:val="28"/>
        </w:rPr>
        <w:t>凯施迪应对思路</w:t>
      </w:r>
      <w:bookmarkEnd w:id="68"/>
    </w:p>
    <w:p w14:paraId="50BD64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原则：这是最后一次挽留机会。留信息，给理由，不要有压迫感。</w:t>
      </w:r>
    </w:p>
    <w:p w14:paraId="2C4984E1">
      <w:pPr>
        <w:spacing w:before="260" w:after="120" w:line="288" w:lineRule="auto"/>
        <w:ind w:left="0"/>
        <w:jc w:val="left"/>
        <w:outlineLvl w:val="3"/>
      </w:pPr>
      <w:bookmarkStart w:id="69" w:name="heading_69"/>
      <w:r>
        <w:rPr>
          <w:rFonts w:ascii="Arial" w:hAnsi="Arial" w:eastAsia="等线" w:cs="Arial"/>
          <w:b/>
          <w:sz w:val="28"/>
        </w:rPr>
        <w:t>标准话术</w:t>
      </w:r>
      <w:bookmarkEnd w:id="69"/>
    </w:p>
    <w:p w14:paraId="4D1347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"完全理解，买衣服确实要多比较比较。我就一个小建议——您去对比的时候，有几个地方可以重点看：面料手感、上身版型、领口袖口的做工。这几个地方最能判断一件衣服的品质，凯施迪在这几点上一直很有信心。您上身试了觉得怎么样？"</w:t>
      </w:r>
    </w:p>
    <w:p w14:paraId="23D887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顾客坚持要走</w:t>
      </w:r>
      <w:r>
        <w:rPr>
          <w:rFonts w:ascii="Arial" w:hAnsi="Arial" w:eastAsia="等线" w:cs="Arial"/>
          <w:i/>
          <w:color w:val="646A73"/>
          <w:sz w:val="22"/>
        </w:rPr>
        <w:t>："好的，我帮您把码数和颜色记下来。这件您回来的时候如果还有，我给您留着。加个微信吧，回来之前跟我说一声，我提前帮您准备好试穿。"</w:t>
      </w:r>
    </w:p>
    <w:p w14:paraId="1594EC31">
      <w:pPr>
        <w:spacing w:before="260" w:after="120" w:line="288" w:lineRule="auto"/>
        <w:ind w:left="0"/>
        <w:jc w:val="left"/>
        <w:outlineLvl w:val="3"/>
      </w:pPr>
      <w:bookmarkStart w:id="70" w:name="heading_70"/>
      <w:r>
        <w:rPr>
          <w:rFonts w:ascii="Arial" w:hAnsi="Arial" w:eastAsia="等线" w:cs="Arial"/>
          <w:b/>
          <w:sz w:val="28"/>
        </w:rPr>
        <w:t>注意事项</w:t>
      </w:r>
      <w:bookmarkEnd w:id="70"/>
    </w:p>
    <w:p w14:paraId="39EBC64B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</w:t>
      </w:r>
      <w:r>
        <w:rPr>
          <w:rFonts w:ascii="Arial" w:hAnsi="Arial" w:eastAsia="等线" w:cs="Arial"/>
          <w:b/>
          <w:sz w:val="22"/>
        </w:rPr>
        <w:t>最常见的流失场景</w:t>
      </w:r>
      <w:r>
        <w:rPr>
          <w:rFonts w:ascii="Arial" w:hAnsi="Arial" w:eastAsia="等线" w:cs="Arial"/>
          <w:sz w:val="22"/>
        </w:rPr>
        <w:t>，但也是最值得挽回的</w:t>
      </w:r>
    </w:p>
    <w:p w14:paraId="653C937A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教顾客</w:t>
      </w:r>
      <w:r>
        <w:rPr>
          <w:rFonts w:ascii="Arial" w:hAnsi="Arial" w:eastAsia="等线" w:cs="Arial"/>
          <w:b/>
          <w:sz w:val="22"/>
        </w:rPr>
        <w:t>如何正确对比</w:t>
      </w:r>
      <w:r>
        <w:rPr>
          <w:rFonts w:ascii="Arial" w:hAnsi="Arial" w:eastAsia="等线" w:cs="Arial"/>
          <w:sz w:val="22"/>
        </w:rPr>
        <w:t>（面料/版型/做工），展示专业度</w:t>
      </w:r>
    </w:p>
    <w:p w14:paraId="6A4F16C3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加微信是必须做的</w:t>
      </w:r>
      <w:r>
        <w:rPr>
          <w:rFonts w:ascii="Arial" w:hAnsi="Arial" w:eastAsia="等线" w:cs="Arial"/>
          <w:sz w:val="22"/>
        </w:rPr>
        <w:t>，这是后续跟进的唯一通道</w:t>
      </w:r>
    </w:p>
    <w:p w14:paraId="7C4DA6B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9BA211">
      <w:pPr>
        <w:spacing w:before="320" w:after="120" w:line="288" w:lineRule="auto"/>
        <w:ind w:left="0"/>
        <w:jc w:val="left"/>
        <w:outlineLvl w:val="1"/>
      </w:pPr>
      <w:bookmarkStart w:id="71" w:name="heading_71"/>
      <w:r>
        <w:rPr>
          <w:rFonts w:ascii="Arial" w:hAnsi="Arial" w:eastAsia="等线" w:cs="Arial"/>
          <w:b/>
          <w:sz w:val="32"/>
        </w:rPr>
        <w:t>六、连带销售：提升客单价</w:t>
      </w:r>
      <w:bookmarkEnd w:id="71"/>
    </w:p>
    <w:tbl>
      <w:tblPr>
        <w:tblStyle w:val="2"/>
        <w:tblW w:w="0" w:type="auto"/>
        <w:tblInd w:w="0" w:type="dxa"/>
        <w:tblBorders>
          <w:top w:val="single" w:color="BACEFD" w:sz="0" w:space="0"/>
          <w:left w:val="single" w:color="BACEFD" w:sz="0" w:space="0"/>
          <w:bottom w:val="single" w:color="BACEFD" w:sz="0" w:space="0"/>
          <w:right w:val="single" w:color="BACEFD" w:sz="0" w:space="0"/>
          <w:insideH w:val="single" w:color="BACEFD" w:sz="0" w:space="0"/>
          <w:insideV w:val="single" w:color="BACEFD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97BD48">
        <w:tblPrEx>
          <w:tblBorders>
            <w:top w:val="single" w:color="BACEFD" w:sz="0" w:space="0"/>
            <w:left w:val="single" w:color="BACEFD" w:sz="0" w:space="0"/>
            <w:bottom w:val="single" w:color="BACEFD" w:sz="0" w:space="0"/>
            <w:right w:val="single" w:color="BACEFD" w:sz="0" w:space="0"/>
            <w:insideH w:val="single" w:color="BACEFD" w:sz="0" w:space="0"/>
            <w:insideV w:val="single" w:color="BACEFD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72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凯施迪导购必须掌握的连带销售逻辑：</w:t>
            </w:r>
            <w:r>
              <w:rPr>
                <w:rFonts w:ascii="Arial" w:hAnsi="Arial" w:eastAsia="等线" w:cs="Arial"/>
                <w:b/>
                <w:sz w:val="22"/>
              </w:rPr>
              <w:t>上下装搭配 + 内外搭层次 + 配饰点睛</w:t>
            </w:r>
          </w:p>
        </w:tc>
      </w:tr>
    </w:tbl>
    <w:p w14:paraId="7C4DD20B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44063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1C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推荐场景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AE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连带话术</w:t>
            </w:r>
          </w:p>
        </w:tc>
      </w:tr>
      <w:tr w14:paraId="7F919C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00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顾客买了外套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5D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"这件外套配我们这条休闲裤效果特别好，要不要试试？"</w:t>
            </w:r>
          </w:p>
        </w:tc>
      </w:tr>
      <w:tr w14:paraId="327A8D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73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顾客买了卫衣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88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"里面可以配一件白T，露出领口和下摆，层次感更好，一起拿还有折扣"</w:t>
            </w:r>
          </w:p>
        </w:tc>
      </w:tr>
      <w:tr w14:paraId="072C4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1B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顾客试穿满意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2B0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"这件单穿已经很好了，外面配一件我们新到的教练夹克，整个造型就完整了"</w:t>
            </w:r>
          </w:p>
        </w:tc>
      </w:tr>
    </w:tbl>
    <w:p w14:paraId="48DB5154"/>
    <w:tbl>
      <w:tblPr>
        <w:tblStyle w:val="2"/>
        <w:tblW w:w="0" w:type="auto"/>
        <w:tblInd w:w="0" w:type="dxa"/>
        <w:tblBorders>
          <w:top w:val="single" w:color="B7EDB1" w:sz="0" w:space="0"/>
          <w:left w:val="single" w:color="B7EDB1" w:sz="0" w:space="0"/>
          <w:bottom w:val="single" w:color="B7EDB1" w:sz="0" w:space="0"/>
          <w:right w:val="single" w:color="B7EDB1" w:sz="0" w:space="0"/>
          <w:insideH w:val="single" w:color="B7EDB1" w:sz="0" w:space="0"/>
          <w:insideV w:val="single" w:color="B7EDB1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1A26A4">
        <w:tblPrEx>
          <w:tblBorders>
            <w:top w:val="single" w:color="B7EDB1" w:sz="0" w:space="0"/>
            <w:left w:val="single" w:color="B7EDB1" w:sz="0" w:space="0"/>
            <w:bottom w:val="single" w:color="B7EDB1" w:sz="0" w:space="0"/>
            <w:right w:val="single" w:color="B7EDB1" w:sz="0" w:space="0"/>
            <w:insideH w:val="single" w:color="B7EDB1" w:sz="0" w:space="0"/>
            <w:insideV w:val="single" w:color="B7EDB1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F2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连带目标</w:t>
            </w:r>
            <w:r>
              <w:rPr>
                <w:rFonts w:ascii="Arial" w:hAnsi="Arial" w:eastAsia="等线" w:cs="Arial"/>
                <w:sz w:val="22"/>
              </w:rPr>
              <w:t>：每位成交顾客至少连带1-2件；大单目标：客单价达单件2倍以上</w:t>
            </w:r>
          </w:p>
        </w:tc>
      </w:tr>
    </w:tbl>
    <w:p w14:paraId="71B1E9C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3F6319">
      <w:pPr>
        <w:spacing w:before="320" w:after="120" w:line="288" w:lineRule="auto"/>
        <w:ind w:left="0"/>
        <w:jc w:val="left"/>
        <w:outlineLvl w:val="1"/>
      </w:pPr>
      <w:bookmarkStart w:id="72" w:name="heading_72"/>
      <w:r>
        <w:rPr>
          <w:rFonts w:ascii="Arial" w:hAnsi="Arial" w:eastAsia="等线" w:cs="Arial"/>
          <w:b/>
          <w:sz w:val="32"/>
        </w:rPr>
        <w:t>七、附录一：快速话术卡（可打印贴在工位）</w:t>
      </w:r>
      <w:bookmarkEnd w:id="7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6220D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E1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EA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一句话核心应对</w:t>
            </w:r>
          </w:p>
        </w:tc>
      </w:tr>
      <w:tr w14:paraId="2D6652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72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顾客进门不开口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46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"喜欢的可以试穿，不买没关系，上身看效果最准"</w:t>
            </w:r>
          </w:p>
        </w:tc>
      </w:tr>
      <w:tr w14:paraId="6EA12D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00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顾客问价就走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3A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"先试穿，穿着好看再谈价格"</w:t>
            </w:r>
          </w:p>
        </w:tc>
      </w:tr>
      <w:tr w14:paraId="0E48C6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4B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顾客要走了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C2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"刚到的新款/主推爆款，要不要试试？"</w:t>
            </w:r>
          </w:p>
        </w:tc>
      </w:tr>
      <w:tr w14:paraId="1183B2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55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顾客说太贵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A3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"面料/版型/工艺差距很大，上手摸一下就知道"</w:t>
            </w:r>
          </w:p>
        </w:tc>
      </w:tr>
      <w:tr w14:paraId="7AA2B9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7A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顾客说等打折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D1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"早买早穿，热卖款晚了容易断码"</w:t>
            </w:r>
          </w:p>
        </w:tc>
      </w:tr>
      <w:tr w14:paraId="239712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07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顾客要比较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F3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"帮您留着，加微信，回来之前告诉我"</w:t>
            </w:r>
          </w:p>
        </w:tc>
      </w:tr>
      <w:tr w14:paraId="4A134B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DC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老顾客要优惠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06A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"感谢支持，给您申请VIP专属服务"</w:t>
            </w:r>
          </w:p>
        </w:tc>
      </w:tr>
      <w:tr w14:paraId="1B930B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C6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顾客说网上便宜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DF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"门店可以试穿+修改+保养，这是网上没有的"</w:t>
            </w:r>
          </w:p>
        </w:tc>
      </w:tr>
    </w:tbl>
    <w:p w14:paraId="653F14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0E0E83">
      <w:pPr>
        <w:spacing w:before="320" w:after="120" w:line="288" w:lineRule="auto"/>
        <w:ind w:left="0"/>
        <w:jc w:val="left"/>
        <w:outlineLvl w:val="1"/>
      </w:pPr>
      <w:bookmarkStart w:id="73" w:name="heading_73"/>
      <w:r>
        <w:rPr>
          <w:rFonts w:ascii="Arial" w:hAnsi="Arial" w:eastAsia="等线" w:cs="Arial"/>
          <w:b/>
          <w:sz w:val="32"/>
        </w:rPr>
        <w:t>八、附录二：培训签到与考核</w:t>
      </w:r>
      <w:bookmarkEnd w:id="73"/>
    </w:p>
    <w:p w14:paraId="024F51F1">
      <w:pPr>
        <w:spacing w:before="300" w:after="120" w:line="288" w:lineRule="auto"/>
        <w:ind w:left="0"/>
        <w:jc w:val="left"/>
        <w:outlineLvl w:val="2"/>
      </w:pPr>
      <w:bookmarkStart w:id="74" w:name="heading_74"/>
      <w:r>
        <w:rPr>
          <w:rFonts w:ascii="Arial" w:hAnsi="Arial" w:eastAsia="等线" w:cs="Arial"/>
          <w:b/>
          <w:sz w:val="30"/>
        </w:rPr>
        <w:t>培训签到表</w:t>
      </w:r>
      <w:bookmarkEnd w:id="7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B06F9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90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5D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门店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6A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8E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签名</w:t>
            </w:r>
          </w:p>
        </w:tc>
      </w:tr>
      <w:tr w14:paraId="57FA76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61B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993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EAF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211F1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FFD568E">
      <w:pPr>
        <w:spacing w:before="300" w:after="120" w:line="288" w:lineRule="auto"/>
        <w:ind w:left="0"/>
        <w:jc w:val="left"/>
        <w:outlineLvl w:val="2"/>
      </w:pPr>
      <w:bookmarkStart w:id="75" w:name="heading_75"/>
      <w:r>
        <w:rPr>
          <w:rFonts w:ascii="Arial" w:hAnsi="Arial" w:eastAsia="等线" w:cs="Arial"/>
          <w:b/>
          <w:sz w:val="30"/>
        </w:rPr>
        <w:t>场景演练考核表（店长评分）</w:t>
      </w:r>
      <w:bookmarkEnd w:id="7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001BE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4B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2A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65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优秀(5)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8F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良好(3)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39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需改进(1)</w:t>
            </w:r>
          </w:p>
        </w:tc>
      </w:tr>
      <w:tr w14:paraId="2548A5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39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迎宾破冰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6B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话术自然、自信、有品牌感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91A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59D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A9F81">
            <w:pPr>
              <w:spacing w:before="120" w:after="120" w:line="288" w:lineRule="auto"/>
              <w:ind w:left="0"/>
              <w:jc w:val="left"/>
            </w:pPr>
          </w:p>
        </w:tc>
      </w:tr>
      <w:tr w14:paraId="48F7E2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6A7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需求挖掘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99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主动了解顾客穿着场景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F91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061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6D339">
            <w:pPr>
              <w:spacing w:before="120" w:after="120" w:line="288" w:lineRule="auto"/>
              <w:ind w:left="0"/>
              <w:jc w:val="left"/>
            </w:pPr>
          </w:p>
        </w:tc>
      </w:tr>
      <w:tr w14:paraId="2A1932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AB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产品推荐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AA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能清晰说明凯施迪面料/工艺卖点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2BF5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735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D2495">
            <w:pPr>
              <w:spacing w:before="120" w:after="120" w:line="288" w:lineRule="auto"/>
              <w:ind w:left="0"/>
              <w:jc w:val="left"/>
            </w:pPr>
          </w:p>
        </w:tc>
      </w:tr>
      <w:tr w14:paraId="6D39FE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B7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异议处理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EA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运用三步法，不贬低竞品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915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1AA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1AB74">
            <w:pPr>
              <w:spacing w:before="120" w:after="120" w:line="288" w:lineRule="auto"/>
              <w:ind w:left="0"/>
              <w:jc w:val="left"/>
            </w:pPr>
          </w:p>
        </w:tc>
      </w:tr>
      <w:tr w14:paraId="13D987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3A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连带销售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A7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主动推荐搭配，提升客单价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6D5D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823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107C8">
            <w:pPr>
              <w:spacing w:before="120" w:after="120" w:line="288" w:lineRule="auto"/>
              <w:ind w:left="0"/>
              <w:jc w:val="left"/>
            </w:pPr>
          </w:p>
        </w:tc>
      </w:tr>
      <w:tr w14:paraId="1F54A4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0CA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离店跟进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F7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主动加微信，留住顾客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44E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942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C56D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09435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总分：/30　 评估人：　 日期：___</w:t>
      </w:r>
    </w:p>
    <w:p w14:paraId="74A5F04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tbl>
      <w:tblPr>
        <w:tblStyle w:val="2"/>
        <w:tblW w:w="0" w:type="auto"/>
        <w:tblInd w:w="0" w:type="dxa"/>
        <w:tblBorders>
          <w:top w:val="single" w:color="B7EDB1" w:sz="0" w:space="0"/>
          <w:left w:val="single" w:color="B7EDB1" w:sz="0" w:space="0"/>
          <w:bottom w:val="single" w:color="B7EDB1" w:sz="0" w:space="0"/>
          <w:right w:val="single" w:color="B7EDB1" w:sz="0" w:space="0"/>
          <w:insideH w:val="single" w:color="B7EDB1" w:sz="0" w:space="0"/>
          <w:insideV w:val="single" w:color="B7EDB1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41D7B5">
        <w:tblPrEx>
          <w:tblBorders>
            <w:top w:val="single" w:color="B7EDB1" w:sz="0" w:space="0"/>
            <w:left w:val="single" w:color="B7EDB1" w:sz="0" w:space="0"/>
            <w:bottom w:val="single" w:color="B7EDB1" w:sz="0" w:space="0"/>
            <w:right w:val="single" w:color="B7EDB1" w:sz="0" w:space="0"/>
            <w:insideH w:val="single" w:color="B7EDB1" w:sz="0" w:space="0"/>
            <w:insideV w:val="single" w:color="B7EDB1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25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培训建议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36E643A9">
            <w:pPr>
              <w:numPr>
                <w:ilvl w:val="0"/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每周例会抽取2-3个场景进行角色扮演演练</w:t>
            </w:r>
          </w:p>
          <w:p w14:paraId="72BC58E6">
            <w:pPr>
              <w:numPr>
                <w:ilvl w:val="0"/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新入职导购需通过全部20个场景的模拟考核方可独立上岗</w:t>
            </w:r>
          </w:p>
          <w:p w14:paraId="702F4F24">
            <w:pPr>
              <w:numPr>
                <w:ilvl w:val="0"/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每月进行一次门店话术检查，店长评分计入绩效考核</w:t>
            </w:r>
          </w:p>
        </w:tc>
      </w:tr>
    </w:tbl>
    <w:p w14:paraId="30B2771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F1F7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本手册基于王建四《破解最头疼的20个服装销售难题》课程内容，结合凯施迪（CAISEDI）品牌特性优化定制，适用于凯施迪全国终端门店内部培训使用。</w:t>
      </w:r>
    </w:p>
    <w:p w14:paraId="2D56F71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A61B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94D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DA1395C"/>
    <w:multiLevelType w:val="singleLevel"/>
    <w:tmpl w:val="BDA139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59EEFD2A"/>
    <w:multiLevelType w:val="singleLevel"/>
    <w:tmpl w:val="59EEFD2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7"/>
  </w:num>
  <w:num w:numId="2">
    <w:abstractNumId w:val="24"/>
  </w:num>
  <w:num w:numId="3">
    <w:abstractNumId w:val="69"/>
  </w:num>
  <w:num w:numId="4">
    <w:abstractNumId w:val="20"/>
  </w:num>
  <w:num w:numId="5">
    <w:abstractNumId w:val="14"/>
  </w:num>
  <w:num w:numId="6">
    <w:abstractNumId w:val="40"/>
  </w:num>
  <w:num w:numId="7">
    <w:abstractNumId w:val="52"/>
  </w:num>
  <w:num w:numId="8">
    <w:abstractNumId w:val="78"/>
  </w:num>
  <w:num w:numId="9">
    <w:abstractNumId w:val="38"/>
  </w:num>
  <w:num w:numId="10">
    <w:abstractNumId w:val="5"/>
  </w:num>
  <w:num w:numId="11">
    <w:abstractNumId w:val="53"/>
  </w:num>
  <w:num w:numId="12">
    <w:abstractNumId w:val="71"/>
  </w:num>
  <w:num w:numId="13">
    <w:abstractNumId w:val="23"/>
  </w:num>
  <w:num w:numId="14">
    <w:abstractNumId w:val="66"/>
  </w:num>
  <w:num w:numId="15">
    <w:abstractNumId w:val="33"/>
  </w:num>
  <w:num w:numId="16">
    <w:abstractNumId w:val="51"/>
  </w:num>
  <w:num w:numId="17">
    <w:abstractNumId w:val="28"/>
  </w:num>
  <w:num w:numId="18">
    <w:abstractNumId w:val="26"/>
  </w:num>
  <w:num w:numId="19">
    <w:abstractNumId w:val="8"/>
  </w:num>
  <w:num w:numId="20">
    <w:abstractNumId w:val="64"/>
  </w:num>
  <w:num w:numId="21">
    <w:abstractNumId w:val="74"/>
  </w:num>
  <w:num w:numId="22">
    <w:abstractNumId w:val="43"/>
  </w:num>
  <w:num w:numId="23">
    <w:abstractNumId w:val="63"/>
  </w:num>
  <w:num w:numId="24">
    <w:abstractNumId w:val="11"/>
  </w:num>
  <w:num w:numId="25">
    <w:abstractNumId w:val="83"/>
  </w:num>
  <w:num w:numId="26">
    <w:abstractNumId w:val="81"/>
  </w:num>
  <w:num w:numId="27">
    <w:abstractNumId w:val="19"/>
  </w:num>
  <w:num w:numId="28">
    <w:abstractNumId w:val="75"/>
  </w:num>
  <w:num w:numId="29">
    <w:abstractNumId w:val="6"/>
  </w:num>
  <w:num w:numId="30">
    <w:abstractNumId w:val="60"/>
  </w:num>
  <w:num w:numId="31">
    <w:abstractNumId w:val="2"/>
  </w:num>
  <w:num w:numId="32">
    <w:abstractNumId w:val="68"/>
  </w:num>
  <w:num w:numId="33">
    <w:abstractNumId w:val="84"/>
  </w:num>
  <w:num w:numId="34">
    <w:abstractNumId w:val="0"/>
  </w:num>
  <w:num w:numId="35">
    <w:abstractNumId w:val="50"/>
  </w:num>
  <w:num w:numId="36">
    <w:abstractNumId w:val="67"/>
  </w:num>
  <w:num w:numId="37">
    <w:abstractNumId w:val="35"/>
  </w:num>
  <w:num w:numId="38">
    <w:abstractNumId w:val="29"/>
  </w:num>
  <w:num w:numId="39">
    <w:abstractNumId w:val="56"/>
  </w:num>
  <w:num w:numId="40">
    <w:abstractNumId w:val="82"/>
  </w:num>
  <w:num w:numId="41">
    <w:abstractNumId w:val="17"/>
  </w:num>
  <w:num w:numId="42">
    <w:abstractNumId w:val="4"/>
  </w:num>
  <w:num w:numId="43">
    <w:abstractNumId w:val="16"/>
  </w:num>
  <w:num w:numId="44">
    <w:abstractNumId w:val="72"/>
  </w:num>
  <w:num w:numId="45">
    <w:abstractNumId w:val="1"/>
  </w:num>
  <w:num w:numId="46">
    <w:abstractNumId w:val="47"/>
  </w:num>
  <w:num w:numId="47">
    <w:abstractNumId w:val="3"/>
  </w:num>
  <w:num w:numId="48">
    <w:abstractNumId w:val="73"/>
  </w:num>
  <w:num w:numId="49">
    <w:abstractNumId w:val="79"/>
  </w:num>
  <w:num w:numId="50">
    <w:abstractNumId w:val="65"/>
  </w:num>
  <w:num w:numId="51">
    <w:abstractNumId w:val="57"/>
  </w:num>
  <w:num w:numId="52">
    <w:abstractNumId w:val="76"/>
  </w:num>
  <w:num w:numId="53">
    <w:abstractNumId w:val="41"/>
  </w:num>
  <w:num w:numId="54">
    <w:abstractNumId w:val="42"/>
  </w:num>
  <w:num w:numId="55">
    <w:abstractNumId w:val="25"/>
  </w:num>
  <w:num w:numId="56">
    <w:abstractNumId w:val="58"/>
  </w:num>
  <w:num w:numId="57">
    <w:abstractNumId w:val="48"/>
  </w:num>
  <w:num w:numId="58">
    <w:abstractNumId w:val="32"/>
  </w:num>
  <w:num w:numId="59">
    <w:abstractNumId w:val="49"/>
  </w:num>
  <w:num w:numId="60">
    <w:abstractNumId w:val="13"/>
  </w:num>
  <w:num w:numId="61">
    <w:abstractNumId w:val="62"/>
  </w:num>
  <w:num w:numId="62">
    <w:abstractNumId w:val="44"/>
  </w:num>
  <w:num w:numId="63">
    <w:abstractNumId w:val="59"/>
  </w:num>
  <w:num w:numId="64">
    <w:abstractNumId w:val="39"/>
  </w:num>
  <w:num w:numId="65">
    <w:abstractNumId w:val="21"/>
  </w:num>
  <w:num w:numId="66">
    <w:abstractNumId w:val="45"/>
  </w:num>
  <w:num w:numId="67">
    <w:abstractNumId w:val="12"/>
  </w:num>
  <w:num w:numId="68">
    <w:abstractNumId w:val="61"/>
  </w:num>
  <w:num w:numId="69">
    <w:abstractNumId w:val="10"/>
  </w:num>
  <w:num w:numId="70">
    <w:abstractNumId w:val="34"/>
  </w:num>
  <w:num w:numId="71">
    <w:abstractNumId w:val="55"/>
  </w:num>
  <w:num w:numId="72">
    <w:abstractNumId w:val="36"/>
  </w:num>
  <w:num w:numId="73">
    <w:abstractNumId w:val="46"/>
  </w:num>
  <w:num w:numId="74">
    <w:abstractNumId w:val="77"/>
  </w:num>
  <w:num w:numId="75">
    <w:abstractNumId w:val="30"/>
  </w:num>
  <w:num w:numId="76">
    <w:abstractNumId w:val="22"/>
  </w:num>
  <w:num w:numId="77">
    <w:abstractNumId w:val="9"/>
  </w:num>
  <w:num w:numId="78">
    <w:abstractNumId w:val="80"/>
  </w:num>
  <w:num w:numId="79">
    <w:abstractNumId w:val="27"/>
  </w:num>
  <w:num w:numId="80">
    <w:abstractNumId w:val="15"/>
  </w:num>
  <w:num w:numId="81">
    <w:abstractNumId w:val="54"/>
  </w:num>
  <w:num w:numId="82">
    <w:abstractNumId w:val="31"/>
  </w:num>
  <w:num w:numId="83">
    <w:abstractNumId w:val="7"/>
  </w:num>
  <w:num w:numId="84">
    <w:abstractNumId w:val="70"/>
  </w:num>
  <w:num w:numId="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B6CAE"/>
    <w:rsid w:val="05847711"/>
    <w:rsid w:val="1A544563"/>
    <w:rsid w:val="1AA81F13"/>
    <w:rsid w:val="1C800AD2"/>
    <w:rsid w:val="1E0972D4"/>
    <w:rsid w:val="1EE559BD"/>
    <w:rsid w:val="2B746D1A"/>
    <w:rsid w:val="2DD02CED"/>
    <w:rsid w:val="3ED328A1"/>
    <w:rsid w:val="48E95027"/>
    <w:rsid w:val="5C64301A"/>
    <w:rsid w:val="62797439"/>
    <w:rsid w:val="6FB76BDE"/>
    <w:rsid w:val="767955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6915</Words>
  <Characters>7040</Characters>
  <TotalTime>1</TotalTime>
  <ScaleCrop>false</ScaleCrop>
  <LinksUpToDate>false</LinksUpToDate>
  <CharactersWithSpaces>7075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2026-04-13T06:25:00Z</dcterms:created>
  <dc:creator>Apache POI</dc:creator>
  <cp:lastModifiedBy>黄坤平</cp:lastModifiedBy>
  <dcterms:modified xsi:type="dcterms:W3CDTF">2026-04-16T07:32:59Z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eyJoZGlkIjoiNTg1ZmNlMmFhMGMyYTk3ZDg5MjcwYmQwYThmNTUwZTAiLCJ1c2VySWQiOiIxNDQzODk1NTI0In0=</vt:lpwstr>
  </property>
  <property fmtid="{D5CDD505-2E9C-101B-9397-08002B2CF9AE}" pid="3" name="KSOProductBuildVer">
    <vt:lpwstr>2052-12.1.0.24657</vt:lpwstr>
  </property>
  <property fmtid="{D5CDD505-2E9C-101B-9397-08002B2CF9AE}" pid="4" name="ICV">
    <vt:lpwstr>F52F5AE26BB44E5E9E9C4B857A895E75_13</vt:lpwstr>
  </property>
</Properties>
</file>