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A5602A">
      <w:pPr>
        <w:pStyle w:val="31"/>
        <w:jc w:val="center"/>
      </w:pPr>
      <w:r>
        <w:rPr>
          <w:rFonts w:hint="eastAsia" w:ascii="微软雅黑" w:hAnsi="微软雅黑" w:eastAsia="微软雅黑"/>
          <w:b/>
          <w:color w:val="228B22"/>
          <w:sz w:val="36"/>
          <w:lang w:val="en-US" w:eastAsia="zh-CN"/>
        </w:rPr>
        <w:t>凯施迪</w:t>
      </w:r>
      <w:r>
        <w:rPr>
          <w:rFonts w:ascii="微软雅黑" w:hAnsi="微软雅黑" w:eastAsia="微软雅黑"/>
          <w:b/>
          <w:color w:val="228B22"/>
          <w:sz w:val="36"/>
        </w:rPr>
        <w:t>导购培训手册</w:t>
      </w:r>
    </w:p>
    <w:p w14:paraId="1426C22D">
      <w:pPr>
        <w:pStyle w:val="31"/>
        <w:jc w:val="center"/>
        <w:rPr>
          <w:rFonts w:ascii="微软雅黑" w:hAnsi="微软雅黑" w:eastAsia="微软雅黑"/>
          <w:b/>
          <w:color w:val="228B22"/>
          <w:sz w:val="36"/>
        </w:rPr>
      </w:pPr>
      <w:r>
        <w:rPr>
          <w:rFonts w:ascii="微软雅黑" w:hAnsi="微软雅黑" w:eastAsia="微软雅黑"/>
          <w:b/>
          <w:color w:val="228B22"/>
          <w:sz w:val="36"/>
        </w:rPr>
        <w:t>莱赛尔（天丝）面料T恤销售</w:t>
      </w:r>
    </w:p>
    <w:p w14:paraId="4B95DAE6">
      <w:pPr>
        <w:jc w:val="center"/>
      </w:pPr>
      <w:r>
        <w:rPr>
          <w:rFonts w:ascii="微软雅黑" w:hAnsi="微软雅黑" w:eastAsia="微软雅黑"/>
          <w:b w:val="0"/>
          <w:color w:val="808080"/>
          <w:sz w:val="24"/>
        </w:rPr>
        <w:t>——"21世纪绿色纤维"销售话术实战指南</w:t>
      </w:r>
    </w:p>
    <w:p w14:paraId="5A0F0248"/>
    <w:p w14:paraId="1B62ED86">
      <w:pPr>
        <w:pStyle w:val="3"/>
      </w:pPr>
      <w:r>
        <w:rPr>
          <w:rFonts w:ascii="微软雅黑" w:hAnsi="微软雅黑" w:eastAsia="微软雅黑"/>
          <w:b/>
          <w:color w:val="228B22"/>
          <w:sz w:val="28"/>
        </w:rPr>
        <w:t>🎯 培训目标</w:t>
      </w:r>
    </w:p>
    <w:p w14:paraId="57B5B6B3">
      <w:r>
        <w:rPr>
          <w:rFonts w:ascii="微软雅黑" w:hAnsi="微软雅黑" w:eastAsia="微软雅黑"/>
          <w:b w:val="0"/>
          <w:sz w:val="22"/>
        </w:rPr>
        <w:t>让导购掌握莱赛尔（天丝）面料的环保故事与核心卖点，能够用"丝绸手感+植物来源+会呼吸"的概念打动顾客，建立高端天然面料的认知。</w:t>
      </w:r>
    </w:p>
    <w:p w14:paraId="46109E20">
      <w:r>
        <w:br w:type="page"/>
      </w:r>
    </w:p>
    <w:p w14:paraId="1F3A8142">
      <w:pPr>
        <w:pStyle w:val="3"/>
      </w:pPr>
      <w:r>
        <w:rPr>
          <w:rFonts w:ascii="微软雅黑" w:hAnsi="微软雅黑" w:eastAsia="微软雅黑"/>
          <w:b/>
          <w:color w:val="228B22"/>
          <w:sz w:val="28"/>
        </w:rPr>
        <w:t>模块一：产品认知（让导购"懂"产品）</w:t>
      </w:r>
    </w:p>
    <w:p w14:paraId="19EB199D">
      <w:pPr>
        <w:pStyle w:val="4"/>
      </w:pPr>
      <w:r>
        <w:rPr>
          <w:rFonts w:ascii="微软雅黑" w:hAnsi="微软雅黑" w:eastAsia="微软雅黑"/>
          <w:b/>
          <w:sz w:val="24"/>
        </w:rPr>
        <w:t>1. 什么是莱赛尔？（一句话记忆）</w:t>
      </w:r>
    </w:p>
    <w:p w14:paraId="7FA21CC0">
      <w:r>
        <w:rPr>
          <w:rFonts w:ascii="微软雅黑" w:hAnsi="微软雅黑" w:eastAsia="微软雅黑"/>
          <w:b/>
          <w:color w:val="FF0000"/>
          <w:sz w:val="22"/>
        </w:rPr>
        <w:t>"莱赛尔就是拿</w:t>
      </w:r>
      <w:r>
        <w:rPr>
          <w:rFonts w:hint="eastAsia" w:ascii="微软雅黑" w:hAnsi="微软雅黑" w:eastAsia="微软雅黑"/>
          <w:b/>
          <w:color w:val="FF0000"/>
          <w:sz w:val="22"/>
          <w:lang w:eastAsia="zh-CN"/>
        </w:rPr>
        <w:t>木质纤维</w:t>
      </w:r>
      <w:r>
        <w:rPr>
          <w:rFonts w:ascii="微软雅黑" w:hAnsi="微软雅黑" w:eastAsia="微软雅黑"/>
          <w:b/>
          <w:color w:val="FF0000"/>
          <w:sz w:val="22"/>
        </w:rPr>
        <w:t>做的丝绸，会呼吸、能养肤，还能土里降解的环保面料。"</w:t>
      </w:r>
    </w:p>
    <w:p w14:paraId="2CE93339">
      <w:pPr>
        <w:pStyle w:val="4"/>
      </w:pPr>
      <w:r>
        <w:rPr>
          <w:rFonts w:ascii="微软雅黑" w:hAnsi="微软雅黑" w:eastAsia="微软雅黑"/>
          <w:b/>
          <w:sz w:val="24"/>
        </w:rPr>
        <w:t>技术背景（了解即可）：</w:t>
      </w:r>
    </w:p>
    <w:p w14:paraId="462B72F6">
      <w:pPr>
        <w:pStyle w:val="16"/>
      </w:pPr>
      <w:r>
        <w:rPr>
          <w:rFonts w:ascii="微软雅黑" w:hAnsi="微软雅黑" w:eastAsia="微软雅黑"/>
          <w:b w:val="0"/>
          <w:sz w:val="22"/>
        </w:rPr>
        <w:t>莱赛尔（Lyocell）是学名，天丝（Tencel®）是奥地利兰精公司的品牌名——就像"舒肤佳"是品牌，"香皂"是品类</w:t>
      </w:r>
    </w:p>
    <w:p w14:paraId="68EC39D3">
      <w:pPr>
        <w:pStyle w:val="16"/>
      </w:pPr>
      <w:r>
        <w:rPr>
          <w:rFonts w:ascii="微软雅黑" w:hAnsi="微软雅黑" w:eastAsia="微软雅黑"/>
          <w:b w:val="0"/>
          <w:sz w:val="22"/>
        </w:rPr>
        <w:t>原料：可持续森林的桉树木浆（</w:t>
      </w:r>
      <w:r>
        <w:rPr>
          <w:rFonts w:hint="eastAsia" w:ascii="微软雅黑" w:hAnsi="微软雅黑" w:eastAsia="微软雅黑"/>
          <w:b w:val="0"/>
          <w:sz w:val="22"/>
          <w:lang w:eastAsia="zh-CN"/>
        </w:rPr>
        <w:t>木质纤维</w:t>
      </w:r>
      <w:r>
        <w:rPr>
          <w:rFonts w:ascii="微软雅黑" w:hAnsi="微软雅黑" w:eastAsia="微软雅黑"/>
          <w:b w:val="0"/>
          <w:sz w:val="22"/>
        </w:rPr>
        <w:t>变衣服）</w:t>
      </w:r>
    </w:p>
    <w:p w14:paraId="73509A35">
      <w:pPr>
        <w:pStyle w:val="16"/>
      </w:pPr>
      <w:r>
        <w:rPr>
          <w:rFonts w:ascii="微软雅黑" w:hAnsi="微软雅黑" w:eastAsia="微软雅黑"/>
          <w:b w:val="0"/>
          <w:sz w:val="22"/>
        </w:rPr>
        <w:t>工艺：环保闭环生产，溶剂回收率99%+，几乎零污染</w:t>
      </w:r>
    </w:p>
    <w:p w14:paraId="6DB94204">
      <w:pPr>
        <w:pStyle w:val="16"/>
      </w:pPr>
      <w:r>
        <w:rPr>
          <w:rFonts w:ascii="微软雅黑" w:hAnsi="微软雅黑" w:eastAsia="微软雅黑"/>
          <w:b w:val="0"/>
          <w:sz w:val="22"/>
        </w:rPr>
        <w:t>环保认证：可生物降解，获得国际绿色环保证书，被誉为"21世纪绿色纤维"</w:t>
      </w:r>
    </w:p>
    <w:p w14:paraId="22E168AD">
      <w:pPr>
        <w:pStyle w:val="16"/>
      </w:pPr>
      <w:r>
        <w:rPr>
          <w:rFonts w:ascii="微软雅黑" w:hAnsi="微软雅黑" w:eastAsia="微软雅黑"/>
          <w:b w:val="0"/>
          <w:sz w:val="22"/>
        </w:rPr>
        <w:t>成分：100%再生纤维素（与棉、麻同属天然纤维家族，非化纤）</w:t>
      </w:r>
    </w:p>
    <w:p w14:paraId="58E86943">
      <w:pPr>
        <w:pStyle w:val="4"/>
      </w:pPr>
      <w:r>
        <w:rPr>
          <w:rFonts w:ascii="微软雅黑" w:hAnsi="微软雅黑" w:eastAsia="微软雅黑"/>
          <w:b/>
          <w:sz w:val="24"/>
        </w:rPr>
        <w:t>2. 五大核心特性（导购必背）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2A67371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086556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特性</w:t>
            </w:r>
          </w:p>
        </w:tc>
        <w:tc>
          <w:tcPr>
            <w:tcW w:w="2880" w:type="dxa"/>
          </w:tcPr>
          <w:p w14:paraId="0516B78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顾客感知</w:t>
            </w:r>
          </w:p>
        </w:tc>
        <w:tc>
          <w:tcPr>
            <w:tcW w:w="2880" w:type="dxa"/>
          </w:tcPr>
          <w:p w14:paraId="24B7913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销售关键词</w:t>
            </w:r>
          </w:p>
        </w:tc>
      </w:tr>
      <w:tr w14:paraId="1137F75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60B585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丝绸手感</w:t>
            </w:r>
          </w:p>
        </w:tc>
        <w:tc>
          <w:tcPr>
            <w:tcW w:w="2880" w:type="dxa"/>
          </w:tcPr>
          <w:p w14:paraId="610EA16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像真丝一样滑、软、凉</w:t>
            </w:r>
          </w:p>
        </w:tc>
        <w:tc>
          <w:tcPr>
            <w:tcW w:w="2880" w:type="dxa"/>
          </w:tcPr>
          <w:p w14:paraId="6C8DFC26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sz w:val="20"/>
                <w:lang w:eastAsia="zh-CN"/>
              </w:rPr>
              <w:t>木质纤维</w:t>
            </w:r>
            <w:r>
              <w:rPr>
                <w:rFonts w:ascii="微软雅黑" w:hAnsi="微软雅黑" w:eastAsia="微软雅黑"/>
                <w:b w:val="0"/>
                <w:sz w:val="20"/>
              </w:rPr>
              <w:t>做的丝绸、亲肤养肤</w:t>
            </w:r>
          </w:p>
        </w:tc>
      </w:tr>
      <w:tr w14:paraId="30300D5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838D3E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超强吸湿</w:t>
            </w:r>
          </w:p>
        </w:tc>
        <w:tc>
          <w:tcPr>
            <w:tcW w:w="2880" w:type="dxa"/>
          </w:tcPr>
          <w:p w14:paraId="0613008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吸汗比棉快50%，干爽不粘身</w:t>
            </w:r>
          </w:p>
        </w:tc>
        <w:tc>
          <w:tcPr>
            <w:tcW w:w="2880" w:type="dxa"/>
          </w:tcPr>
          <w:p w14:paraId="79FD3E4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会呼吸的面料、秒吸汗</w:t>
            </w:r>
          </w:p>
        </w:tc>
      </w:tr>
      <w:tr w14:paraId="005F048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620DE7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天然凉感</w:t>
            </w:r>
          </w:p>
        </w:tc>
        <w:tc>
          <w:tcPr>
            <w:tcW w:w="2880" w:type="dxa"/>
          </w:tcPr>
          <w:p w14:paraId="630C0D5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穿上瞬间降2-3℃</w:t>
            </w:r>
          </w:p>
        </w:tc>
        <w:tc>
          <w:tcPr>
            <w:tcW w:w="2880" w:type="dxa"/>
          </w:tcPr>
          <w:p w14:paraId="195572B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接触凉感、夏日空调衣</w:t>
            </w:r>
          </w:p>
        </w:tc>
      </w:tr>
      <w:tr w14:paraId="26EA75F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9D54C0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环保可降解</w:t>
            </w:r>
          </w:p>
        </w:tc>
        <w:tc>
          <w:tcPr>
            <w:tcW w:w="2880" w:type="dxa"/>
          </w:tcPr>
          <w:p w14:paraId="7D313FE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土里能烂掉，不污染地球</w:t>
            </w:r>
          </w:p>
        </w:tc>
        <w:tc>
          <w:tcPr>
            <w:tcW w:w="2880" w:type="dxa"/>
          </w:tcPr>
          <w:p w14:paraId="03CB9E4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21世纪绿色纤维、零碳</w:t>
            </w:r>
          </w:p>
        </w:tc>
      </w:tr>
      <w:tr w14:paraId="2C7917D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24AD9E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湿强更高</w:t>
            </w:r>
          </w:p>
        </w:tc>
        <w:tc>
          <w:tcPr>
            <w:tcW w:w="2880" w:type="dxa"/>
          </w:tcPr>
          <w:p w14:paraId="657E992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湿了反而更强，耐洗耐穿</w:t>
            </w:r>
          </w:p>
        </w:tc>
        <w:tc>
          <w:tcPr>
            <w:tcW w:w="2880" w:type="dxa"/>
          </w:tcPr>
          <w:p w14:paraId="42DEBEE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湿强比干强高15%、久穿如新</w:t>
            </w:r>
          </w:p>
        </w:tc>
      </w:tr>
    </w:tbl>
    <w:p w14:paraId="3FF46489">
      <w:r>
        <w:rPr>
          <w:rFonts w:ascii="微软雅黑" w:hAnsi="微软雅黑" w:eastAsia="微软雅黑"/>
          <w:b/>
          <w:sz w:val="22"/>
        </w:rPr>
        <w:t>记忆口诀（给导购）：</w:t>
      </w:r>
    </w:p>
    <w:p w14:paraId="1C88BC47">
      <w:r>
        <w:rPr>
          <w:rFonts w:ascii="微软雅黑" w:hAnsi="微软雅黑" w:eastAsia="微软雅黑"/>
          <w:b/>
          <w:color w:val="FF0000"/>
          <w:sz w:val="24"/>
        </w:rPr>
        <w:t>"</w:t>
      </w:r>
      <w:r>
        <w:rPr>
          <w:rFonts w:hint="eastAsia" w:ascii="微软雅黑" w:hAnsi="微软雅黑" w:eastAsia="微软雅黑"/>
          <w:b/>
          <w:color w:val="FF0000"/>
          <w:sz w:val="24"/>
          <w:lang w:eastAsia="zh-CN"/>
        </w:rPr>
        <w:t>木质纤维</w:t>
      </w:r>
      <w:r>
        <w:rPr>
          <w:rFonts w:ascii="微软雅黑" w:hAnsi="微软雅黑" w:eastAsia="微软雅黑"/>
          <w:b/>
          <w:color w:val="FF0000"/>
          <w:sz w:val="24"/>
        </w:rPr>
        <w:t>丝绸会呼吸，吸汗降温还环保，湿了更强更耐洗"</w:t>
      </w:r>
    </w:p>
    <w:p w14:paraId="5D330466">
      <w:r>
        <w:br w:type="page"/>
      </w:r>
    </w:p>
    <w:p w14:paraId="367759D0">
      <w:pPr>
        <w:pStyle w:val="3"/>
      </w:pPr>
      <w:r>
        <w:rPr>
          <w:rFonts w:ascii="微软雅黑" w:hAnsi="微软雅黑" w:eastAsia="微软雅黑"/>
          <w:b/>
          <w:color w:val="228B22"/>
          <w:sz w:val="28"/>
        </w:rPr>
        <w:t>模块二：销售话术转化（让导购"会"说）</w:t>
      </w:r>
    </w:p>
    <w:p w14:paraId="162ECB63">
      <w:pPr>
        <w:pStyle w:val="4"/>
      </w:pPr>
      <w:r>
        <w:rPr>
          <w:rFonts w:ascii="微软雅黑" w:hAnsi="微软雅黑" w:eastAsia="微软雅黑"/>
          <w:b/>
          <w:sz w:val="24"/>
        </w:rPr>
        <w:t>场景1：顾客触摸面料时（重点讲环保故事）</w:t>
      </w:r>
    </w:p>
    <w:p w14:paraId="65E95C55">
      <w:r>
        <w:rPr>
          <w:rFonts w:ascii="微软雅黑" w:hAnsi="微软雅黑" w:eastAsia="微软雅黑"/>
          <w:b/>
          <w:color w:val="FF0000"/>
          <w:sz w:val="22"/>
        </w:rPr>
        <w:t>❌ 错误示范：</w:t>
      </w:r>
      <w:r>
        <w:rPr>
          <w:rFonts w:ascii="微软雅黑" w:hAnsi="微软雅黑" w:eastAsia="微软雅黑"/>
          <w:b w:val="0"/>
          <w:sz w:val="22"/>
        </w:rPr>
        <w:t>"这是莱赛尔，100%木浆纤维..."</w:t>
      </w:r>
    </w:p>
    <w:p w14:paraId="5A23FF95">
      <w:r>
        <w:rPr>
          <w:rFonts w:ascii="微软雅黑" w:hAnsi="微软雅黑" w:eastAsia="微软雅黑"/>
          <w:b/>
          <w:color w:val="008000"/>
          <w:sz w:val="22"/>
        </w:rPr>
        <w:t>✅ 正确话术：</w:t>
      </w:r>
    </w:p>
    <w:p w14:paraId="59404888">
      <w:pPr>
        <w:ind w:left="432"/>
      </w:pPr>
      <w:r>
        <w:rPr>
          <w:rFonts w:ascii="微软雅黑" w:hAnsi="微软雅黑" w:eastAsia="微软雅黑"/>
          <w:b w:val="0"/>
          <w:color w:val="008000"/>
          <w:sz w:val="22"/>
        </w:rPr>
        <w:t>"您摸这手感，是不是像真丝一样滑？这叫莱赛尔，俗称天丝，是拿木</w:t>
      </w:r>
      <w:r>
        <w:rPr>
          <w:rFonts w:hint="eastAsia" w:ascii="微软雅黑" w:hAnsi="微软雅黑" w:eastAsia="微软雅黑"/>
          <w:b w:val="0"/>
          <w:color w:val="008000"/>
          <w:sz w:val="22"/>
          <w:lang w:val="en-US" w:eastAsia="zh-CN"/>
        </w:rPr>
        <w:t>质纤维</w:t>
      </w:r>
      <w:r>
        <w:rPr>
          <w:rFonts w:ascii="微软雅黑" w:hAnsi="微软雅黑" w:eastAsia="微软雅黑"/>
          <w:b w:val="0"/>
          <w:color w:val="008000"/>
          <w:sz w:val="22"/>
        </w:rPr>
        <w:t>做的，不是石油化纤。它吸汗比棉还快，夏天穿特别干爽，而且您知道吗？这衣服扔土里能自然烂掉，不污染环境，很多宝妈和环保人士专门找这个面料。"</w:t>
      </w:r>
    </w:p>
    <w:p w14:paraId="528DAF4F">
      <w:pPr>
        <w:pStyle w:val="4"/>
      </w:pPr>
      <w:r>
        <w:rPr>
          <w:rFonts w:ascii="微软雅黑" w:hAnsi="微软雅黑" w:eastAsia="微软雅黑"/>
          <w:b/>
          <w:sz w:val="24"/>
        </w:rPr>
        <w:t>场景2：顾客说"这么贵啊？比棉T贵多了"</w:t>
      </w:r>
    </w:p>
    <w:p w14:paraId="15EC816E">
      <w:r>
        <w:rPr>
          <w:rFonts w:ascii="微软雅黑" w:hAnsi="微软雅黑" w:eastAsia="微软雅黑"/>
          <w:b/>
          <w:color w:val="FF0000"/>
          <w:sz w:val="22"/>
        </w:rPr>
        <w:t>❌ 错误示范：</w:t>
      </w:r>
      <w:r>
        <w:rPr>
          <w:rFonts w:ascii="微软雅黑" w:hAnsi="微软雅黑" w:eastAsia="微软雅黑"/>
          <w:b w:val="0"/>
          <w:sz w:val="22"/>
        </w:rPr>
        <w:t>"这是天丝，进口的，当然贵..."</w:t>
      </w:r>
    </w:p>
    <w:p w14:paraId="24BF8E50">
      <w:r>
        <w:rPr>
          <w:rFonts w:ascii="微软雅黑" w:hAnsi="微软雅黑" w:eastAsia="微软雅黑"/>
          <w:b/>
          <w:color w:val="008000"/>
          <w:sz w:val="22"/>
        </w:rPr>
        <w:t>✅ 正确话术：</w:t>
      </w:r>
    </w:p>
    <w:p w14:paraId="4F6E994C">
      <w:pPr>
        <w:ind w:left="432"/>
      </w:pPr>
      <w:r>
        <w:rPr>
          <w:rFonts w:ascii="微软雅黑" w:hAnsi="微软雅黑" w:eastAsia="微软雅黑"/>
          <w:b w:val="0"/>
          <w:color w:val="008000"/>
          <w:sz w:val="22"/>
        </w:rPr>
        <w:t>"姐/哥，您说得对，这比普通棉T贵一些，但您算笔账：第一，这面料是拿木</w:t>
      </w:r>
      <w:r>
        <w:rPr>
          <w:rFonts w:hint="eastAsia" w:ascii="微软雅黑" w:hAnsi="微软雅黑" w:eastAsia="微软雅黑"/>
          <w:b w:val="0"/>
          <w:color w:val="008000"/>
          <w:sz w:val="22"/>
          <w:lang w:val="en-US" w:eastAsia="zh-CN"/>
        </w:rPr>
        <w:t>质纤维</w:t>
      </w:r>
      <w:r>
        <w:rPr>
          <w:rFonts w:ascii="微软雅黑" w:hAnsi="微软雅黑" w:eastAsia="微软雅黑"/>
          <w:b w:val="0"/>
          <w:color w:val="008000"/>
          <w:sz w:val="22"/>
        </w:rPr>
        <w:t>做的，生产过程零污染，溶剂99%回收，您穿这件衣服等于为地球减碳；第二，它吸汗比棉快50%，夏天不闷热，像会呼吸一样；第三，它湿了反而更结实，洗多少次都不变形不起球。算下来穿三年，每天成本跟普通T恤差不多，但舒适度完全不是一个档次，您看这垂坠感，像真丝吧？但比真丝好打理多了。"</w:t>
      </w:r>
    </w:p>
    <w:p w14:paraId="70CA2F8C">
      <w:pPr>
        <w:pStyle w:val="4"/>
      </w:pPr>
      <w:r>
        <w:rPr>
          <w:rFonts w:ascii="微软雅黑" w:hAnsi="微软雅黑" w:eastAsia="微软雅黑"/>
          <w:b/>
          <w:sz w:val="24"/>
        </w:rPr>
        <w:t>场景3：顾客担心"听起来像化纤，透气吗？"</w:t>
      </w:r>
    </w:p>
    <w:p w14:paraId="310DEE12">
      <w:r>
        <w:rPr>
          <w:rFonts w:ascii="微软雅黑" w:hAnsi="微软雅黑" w:eastAsia="微软雅黑"/>
          <w:b/>
          <w:color w:val="FF0000"/>
          <w:sz w:val="22"/>
        </w:rPr>
        <w:t>❌ 错误示范：</w:t>
      </w:r>
      <w:r>
        <w:rPr>
          <w:rFonts w:ascii="微软雅黑" w:hAnsi="微软雅黑" w:eastAsia="微软雅黑"/>
          <w:b w:val="0"/>
          <w:sz w:val="22"/>
        </w:rPr>
        <w:t>"这是再生纤维，很透气的..."</w:t>
      </w:r>
    </w:p>
    <w:p w14:paraId="5A474D98">
      <w:r>
        <w:rPr>
          <w:rFonts w:ascii="微软雅黑" w:hAnsi="微软雅黑" w:eastAsia="微软雅黑"/>
          <w:b/>
          <w:color w:val="008000"/>
          <w:sz w:val="22"/>
        </w:rPr>
        <w:t>✅ 正确话术：</w:t>
      </w:r>
    </w:p>
    <w:p w14:paraId="121A810B">
      <w:pPr>
        <w:ind w:left="432"/>
      </w:pPr>
      <w:r>
        <w:rPr>
          <w:rFonts w:ascii="微软雅黑" w:hAnsi="微软雅黑" w:eastAsia="微软雅黑"/>
          <w:b w:val="0"/>
          <w:color w:val="008000"/>
          <w:sz w:val="22"/>
        </w:rPr>
        <w:t>"您误会了，莱赛尔不是化纤，它是'木</w:t>
      </w:r>
      <w:r>
        <w:rPr>
          <w:rFonts w:hint="eastAsia" w:ascii="微软雅黑" w:hAnsi="微软雅黑" w:eastAsia="微软雅黑"/>
          <w:b w:val="0"/>
          <w:color w:val="008000"/>
          <w:sz w:val="22"/>
          <w:lang w:val="en-US" w:eastAsia="zh-CN"/>
        </w:rPr>
        <w:t>质纤维</w:t>
      </w:r>
      <w:r>
        <w:rPr>
          <w:rFonts w:ascii="微软雅黑" w:hAnsi="微软雅黑" w:eastAsia="微软雅黑"/>
          <w:b w:val="0"/>
          <w:color w:val="008000"/>
          <w:sz w:val="22"/>
        </w:rPr>
        <w:t>做的棉'，跟纯棉、真丝一样是天然纤维家族的。您看（做滴水实验），吸汗比棉还快，透气性极强，而且因为表面光滑，不容易藏细菌，敏感肌和小孩都能贴身穿。它是</w:t>
      </w:r>
      <w:bookmarkStart w:id="0" w:name="_GoBack"/>
      <w:bookmarkEnd w:id="0"/>
      <w:r>
        <w:rPr>
          <w:rFonts w:ascii="微软雅黑" w:hAnsi="微软雅黑" w:eastAsia="微软雅黑"/>
          <w:b w:val="0"/>
          <w:color w:val="008000"/>
          <w:sz w:val="22"/>
        </w:rPr>
        <w:t>'会呼吸的面料'，夏天比纯棉还凉快2-3℃呢。"</w:t>
      </w:r>
    </w:p>
    <w:p w14:paraId="2DDCCFCF">
      <w:pPr>
        <w:pStyle w:val="4"/>
      </w:pPr>
      <w:r>
        <w:rPr>
          <w:rFonts w:ascii="微软雅黑" w:hAnsi="微软雅黑" w:eastAsia="微软雅黑"/>
          <w:b/>
          <w:sz w:val="24"/>
        </w:rPr>
        <w:t>场景4：推荐搭配时（突出高端感）</w:t>
      </w:r>
    </w:p>
    <w:p w14:paraId="4BAE6274">
      <w:pPr>
        <w:ind w:left="432"/>
      </w:pPr>
      <w:r>
        <w:rPr>
          <w:rFonts w:ascii="微软雅黑" w:hAnsi="微软雅黑" w:eastAsia="微软雅黑"/>
          <w:b w:val="0"/>
          <w:color w:val="008000"/>
          <w:sz w:val="22"/>
        </w:rPr>
        <w:t>"这款莱赛尔T恤因为垂感特别好，自带丝绸光泽，单穿显档次，内搭不臃肿。您配西装裤可以通勤，配亚麻裤可以度假，'一件顶三件穿'。而且它有天然凉感，夏天在空调房不会冷，在户外不会热，自我调节温度，特别神奇。最重要的是不起静电，不粘毛，养宠物的顾客特别喜欢。"</w:t>
      </w:r>
    </w:p>
    <w:p w14:paraId="3D584F24">
      <w:r>
        <w:br w:type="page"/>
      </w:r>
    </w:p>
    <w:p w14:paraId="3D14272C">
      <w:pPr>
        <w:pStyle w:val="3"/>
      </w:pPr>
      <w:r>
        <w:rPr>
          <w:rFonts w:ascii="微软雅黑" w:hAnsi="微软雅黑" w:eastAsia="微软雅黑"/>
          <w:b/>
          <w:color w:val="228B22"/>
          <w:sz w:val="28"/>
        </w:rPr>
        <w:t>模块三：竞品对比（让导购"会"比）</w:t>
      </w:r>
    </w:p>
    <w:p w14:paraId="3F08F0BD">
      <w:r>
        <w:rPr>
          <w:rFonts w:ascii="微软雅黑" w:hAnsi="微软雅黑" w:eastAsia="微软雅黑"/>
          <w:b/>
          <w:color w:val="FF0000"/>
          <w:sz w:val="22"/>
        </w:rPr>
        <w:t>话术要点：</w:t>
      </w:r>
      <w:r>
        <w:rPr>
          <w:rFonts w:ascii="微软雅黑" w:hAnsi="微软雅黑" w:eastAsia="微软雅黑"/>
          <w:b/>
          <w:sz w:val="22"/>
        </w:rPr>
        <w:t>不要贬低竞品，要突出"环保+科技+天然"的差异化价值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2D2EA0A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AF5A02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对比面料</w:t>
            </w:r>
          </w:p>
        </w:tc>
        <w:tc>
          <w:tcPr>
            <w:tcW w:w="2880" w:type="dxa"/>
          </w:tcPr>
          <w:p w14:paraId="6897A0A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莱赛尔优势</w:t>
            </w:r>
          </w:p>
        </w:tc>
        <w:tc>
          <w:tcPr>
            <w:tcW w:w="2880" w:type="dxa"/>
          </w:tcPr>
          <w:p w14:paraId="3324CE7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导购话术</w:t>
            </w:r>
          </w:p>
        </w:tc>
      </w:tr>
      <w:tr w14:paraId="20F723E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D3D460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纯棉</w:t>
            </w:r>
          </w:p>
        </w:tc>
        <w:tc>
          <w:tcPr>
            <w:tcW w:w="2880" w:type="dxa"/>
          </w:tcPr>
          <w:p w14:paraId="4C29B02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更丝滑、更吸汗、不缩水、自带凉感</w:t>
            </w:r>
          </w:p>
        </w:tc>
        <w:tc>
          <w:tcPr>
            <w:tcW w:w="2880" w:type="dxa"/>
          </w:tcPr>
          <w:p w14:paraId="39BC884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纯棉舒服但洗几次就硬了缩水了，莱赛尔有棉的透气，但像丝绸一样滑，而且湿了更强，越穿越软</w:t>
            </w:r>
          </w:p>
        </w:tc>
      </w:tr>
      <w:tr w14:paraId="6EA5BF4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F130F6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真丝</w:t>
            </w:r>
          </w:p>
        </w:tc>
        <w:tc>
          <w:tcPr>
            <w:tcW w:w="2880" w:type="dxa"/>
          </w:tcPr>
          <w:p w14:paraId="4F19D17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易打理、价格低50%+、更耐穿</w:t>
            </w:r>
          </w:p>
        </w:tc>
        <w:tc>
          <w:tcPr>
            <w:tcW w:w="2880" w:type="dxa"/>
          </w:tcPr>
          <w:p w14:paraId="437F227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真丝难伺候，要干洗还怕晒。莱赛尔有真丝的滑和光泽，但能机洗、不缩水，性价比更高</w:t>
            </w:r>
          </w:p>
        </w:tc>
      </w:tr>
      <w:tr w14:paraId="6D1B273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D0D9FA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莫代尔</w:t>
            </w:r>
          </w:p>
        </w:tc>
        <w:tc>
          <w:tcPr>
            <w:tcW w:w="2880" w:type="dxa"/>
          </w:tcPr>
          <w:p w14:paraId="617D3B3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更环保、强度更高、不易变形</w:t>
            </w:r>
          </w:p>
        </w:tc>
        <w:tc>
          <w:tcPr>
            <w:tcW w:w="2880" w:type="dxa"/>
          </w:tcPr>
          <w:p w14:paraId="47C057C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莫代尔也软但容易变形，莱赛尔是升级版，'湿强比干强还高15%'，更耐洗耐穿</w:t>
            </w:r>
          </w:p>
        </w:tc>
      </w:tr>
      <w:tr w14:paraId="03E533E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c>
          <w:tcPr>
            <w:tcW w:w="2880" w:type="dxa"/>
          </w:tcPr>
          <w:p w14:paraId="50E0FF9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普通冰丝</w:t>
            </w:r>
          </w:p>
        </w:tc>
        <w:tc>
          <w:tcPr>
            <w:tcW w:w="2880" w:type="dxa"/>
          </w:tcPr>
          <w:p w14:paraId="1A316E0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天然环保、透气不闷热、可降解</w:t>
            </w:r>
          </w:p>
        </w:tc>
        <w:tc>
          <w:tcPr>
            <w:tcW w:w="2880" w:type="dxa"/>
          </w:tcPr>
          <w:p w14:paraId="37EAF70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普通冰丝是化纤，不透气还污染环境。莱赛尔是</w:t>
            </w:r>
            <w:r>
              <w:rPr>
                <w:rFonts w:hint="eastAsia" w:ascii="微软雅黑" w:hAnsi="微软雅黑" w:eastAsia="微软雅黑"/>
                <w:b w:val="0"/>
                <w:sz w:val="20"/>
                <w:lang w:eastAsia="zh-CN"/>
              </w:rPr>
              <w:t>木质纤维</w:t>
            </w:r>
            <w:r>
              <w:rPr>
                <w:rFonts w:ascii="微软雅黑" w:hAnsi="微软雅黑" w:eastAsia="微软雅黑"/>
                <w:b w:val="0"/>
                <w:sz w:val="20"/>
              </w:rPr>
              <w:t>做的，会呼吸、能降解，对身体和地球都好</w:t>
            </w:r>
          </w:p>
        </w:tc>
      </w:tr>
      <w:tr w14:paraId="40405D5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32341D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伊力特/曲珠</w:t>
            </w:r>
          </w:p>
        </w:tc>
        <w:tc>
          <w:tcPr>
            <w:tcW w:w="2880" w:type="dxa"/>
          </w:tcPr>
          <w:p w14:paraId="5FA227B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天然亲肤、吸湿不闷、环保属性</w:t>
            </w:r>
          </w:p>
        </w:tc>
        <w:tc>
          <w:tcPr>
            <w:tcW w:w="2880" w:type="dxa"/>
          </w:tcPr>
          <w:p w14:paraId="36669B0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伊力特弹力好但毕竟是化纤。莱赛尔是纯天然植物纤维，更适合敏感肌，而且环保可降解</w:t>
            </w:r>
          </w:p>
        </w:tc>
      </w:tr>
    </w:tbl>
    <w:p w14:paraId="1FDEEFC5">
      <w:r>
        <w:br w:type="page"/>
      </w:r>
    </w:p>
    <w:p w14:paraId="17A9CA19">
      <w:pPr>
        <w:pStyle w:val="3"/>
      </w:pPr>
      <w:r>
        <w:rPr>
          <w:rFonts w:ascii="微软雅黑" w:hAnsi="微软雅黑" w:eastAsia="微软雅黑"/>
          <w:b/>
          <w:color w:val="228B22"/>
          <w:sz w:val="28"/>
        </w:rPr>
        <w:t>模块四：异议处理Q&amp;A（让导购"不怕"问）</w:t>
      </w:r>
    </w:p>
    <w:p w14:paraId="0F43519D">
      <w:r>
        <w:rPr>
          <w:rFonts w:ascii="微软雅黑" w:hAnsi="微软雅黑" w:eastAsia="微软雅黑"/>
          <w:b/>
          <w:color w:val="228B22"/>
          <w:sz w:val="22"/>
        </w:rPr>
        <w:t>Q1：这面料湿了会不会没型/松垮？（湿强误区）</w:t>
      </w:r>
    </w:p>
    <w:p w14:paraId="7CD8C486">
      <w:pPr>
        <w:spacing w:after="240"/>
        <w:ind w:left="432"/>
      </w:pPr>
      <w:r>
        <w:rPr>
          <w:rFonts w:ascii="微软雅黑" w:hAnsi="微软雅黑" w:eastAsia="微软雅黑"/>
          <w:b w:val="0"/>
          <w:sz w:val="22"/>
        </w:rPr>
        <w:t>A："您放心，莱赛尔有个独特优势——湿了反而比干的时候更强15%，这是它的黑科技。您看（可以演示），沾水后更挺括，洗多少次都不会松垮变形，比棉还耐洗。"</w:t>
      </w:r>
    </w:p>
    <w:p w14:paraId="33507833">
      <w:r>
        <w:rPr>
          <w:rFonts w:ascii="微软雅黑" w:hAnsi="微软雅黑" w:eastAsia="微软雅黑"/>
          <w:b/>
          <w:color w:val="228B22"/>
          <w:sz w:val="22"/>
        </w:rPr>
        <w:t>Q2：穿久了会不会起球？</w:t>
      </w:r>
    </w:p>
    <w:p w14:paraId="2D874AB0">
      <w:pPr>
        <w:spacing w:after="240"/>
        <w:ind w:left="432"/>
      </w:pPr>
      <w:r>
        <w:rPr>
          <w:rFonts w:ascii="微软雅黑" w:hAnsi="微软雅黑" w:eastAsia="微软雅黑"/>
          <w:b w:val="0"/>
          <w:sz w:val="22"/>
        </w:rPr>
        <w:t>A："莱赛尔纤维表面光滑，不容易起球。但要注意，如果跟粗糙表面（如魔术贴、粗糙皮带）摩擦，可能会起毛，这是'原纤化'特性。只要正常穿着，它比纯棉还不易起球。您看我们的老款展示（展示洗过多次的样衣），穿半年还这么光滑。"</w:t>
      </w:r>
    </w:p>
    <w:p w14:paraId="6CB648CB">
      <w:r>
        <w:rPr>
          <w:rFonts w:ascii="微软雅黑" w:hAnsi="微软雅黑" w:eastAsia="微软雅黑"/>
          <w:b/>
          <w:color w:val="228B22"/>
          <w:sz w:val="22"/>
        </w:rPr>
        <w:t>Q3：会不会像真丝一样难打理？缩水吗？</w:t>
      </w:r>
    </w:p>
    <w:p w14:paraId="0417B531">
      <w:pPr>
        <w:spacing w:after="240"/>
        <w:ind w:left="432"/>
      </w:pPr>
      <w:r>
        <w:rPr>
          <w:rFonts w:ascii="微软雅黑" w:hAnsi="微软雅黑" w:eastAsia="微软雅黑"/>
          <w:b w:val="0"/>
          <w:sz w:val="22"/>
        </w:rPr>
        <w:t>A："比真丝好打理多了！您可以机洗（套袋），它不像真丝那么娇气。而且莱赛尔有'湿模量高'的特性，意思就是湿了也很稳定，缩水率极低（&lt;2%），比棉还稳定。平铺晾干就行，不用熨烫也很平整。"</w:t>
      </w:r>
    </w:p>
    <w:p w14:paraId="2FEDB2DD">
      <w:r>
        <w:rPr>
          <w:rFonts w:ascii="微软雅黑" w:hAnsi="微软雅黑" w:eastAsia="微软雅黑"/>
          <w:b/>
          <w:color w:val="228B22"/>
          <w:sz w:val="22"/>
        </w:rPr>
        <w:t>Q4：为什么叫"天丝"？是不是化纤？</w:t>
      </w:r>
    </w:p>
    <w:p w14:paraId="45917F9F">
      <w:pPr>
        <w:spacing w:after="240"/>
        <w:ind w:left="432"/>
      </w:pPr>
      <w:r>
        <w:rPr>
          <w:rFonts w:ascii="微软雅黑" w:hAnsi="微软雅黑" w:eastAsia="微软雅黑"/>
          <w:b w:val="0"/>
          <w:sz w:val="22"/>
        </w:rPr>
        <w:t>A："天丝是奥地利兰精公司的品牌名，就像"舒肤佳"是宝洁的品牌。学名是莱赛尔（Lyocell），是拿</w:t>
      </w:r>
      <w:r>
        <w:rPr>
          <w:rFonts w:hint="eastAsia" w:ascii="微软雅黑" w:hAnsi="微软雅黑" w:eastAsia="微软雅黑"/>
          <w:b w:val="0"/>
          <w:sz w:val="22"/>
          <w:lang w:eastAsia="zh-CN"/>
        </w:rPr>
        <w:t>木质纤维</w:t>
      </w:r>
      <w:r>
        <w:rPr>
          <w:rFonts w:ascii="微软雅黑" w:hAnsi="微软雅黑" w:eastAsia="微软雅黑"/>
          <w:b w:val="0"/>
          <w:sz w:val="22"/>
        </w:rPr>
        <w:t>做的再生纤维素纤维，跟棉、麻是同一家族的天然纤维，绝对不是化纤。它甚至可以生物降解，回归自然。"</w:t>
      </w:r>
    </w:p>
    <w:p w14:paraId="69FAF7A3">
      <w:r>
        <w:rPr>
          <w:rFonts w:ascii="微软雅黑" w:hAnsi="微软雅黑" w:eastAsia="微软雅黑"/>
          <w:b/>
          <w:color w:val="228B22"/>
          <w:sz w:val="22"/>
        </w:rPr>
        <w:t>Q5：深色会褪色吗？</w:t>
      </w:r>
    </w:p>
    <w:p w14:paraId="4C51CAD1">
      <w:pPr>
        <w:spacing w:after="240"/>
        <w:ind w:left="432"/>
      </w:pPr>
      <w:r>
        <w:rPr>
          <w:rFonts w:ascii="微软雅黑" w:hAnsi="微软雅黑" w:eastAsia="微软雅黑"/>
          <w:b w:val="0"/>
          <w:sz w:val="22"/>
        </w:rPr>
        <w:t>A："莱赛尔纤维上色性好，颜色鲜艳且牢度高。但第一次洗可能有轻微浮色（任何深色衣服都一样），后面就稳定了。建议用冷水洗，别用热水烫，能保持颜色鲜艳。"</w:t>
      </w:r>
    </w:p>
    <w:p w14:paraId="3C3BAF05">
      <w:r>
        <w:rPr>
          <w:rFonts w:ascii="微软雅黑" w:hAnsi="微软雅黑" w:eastAsia="微软雅黑"/>
          <w:b/>
          <w:color w:val="228B22"/>
          <w:sz w:val="22"/>
        </w:rPr>
        <w:t>Q6：夏天出汗多有异味吗？</w:t>
      </w:r>
    </w:p>
    <w:p w14:paraId="70A3E65A">
      <w:pPr>
        <w:spacing w:after="240"/>
        <w:ind w:left="432"/>
      </w:pPr>
      <w:r>
        <w:rPr>
          <w:rFonts w:ascii="微软雅黑" w:hAnsi="微软雅黑" w:eastAsia="微软雅黑"/>
          <w:b w:val="0"/>
          <w:sz w:val="22"/>
        </w:rPr>
        <w:t>A："莱赛尔吸汗特别快，汗湿不会闷在衣服里，而且纤维表面不容易藏细菌，所以比棉T更不容易有汗味。加上它透气性好，衣服不会"捂"出异味。"</w:t>
      </w:r>
    </w:p>
    <w:p w14:paraId="6688350B">
      <w:r>
        <w:br w:type="page"/>
      </w:r>
    </w:p>
    <w:p w14:paraId="5ABFB4F3">
      <w:pPr>
        <w:pStyle w:val="3"/>
      </w:pPr>
      <w:r>
        <w:rPr>
          <w:rFonts w:ascii="微软雅黑" w:hAnsi="微软雅黑" w:eastAsia="微软雅黑"/>
          <w:b/>
          <w:color w:val="228B22"/>
          <w:sz w:val="28"/>
        </w:rPr>
        <w:t>模块五：实操演练（培训现场练）</w:t>
      </w:r>
    </w:p>
    <w:p w14:paraId="2415BBC4">
      <w:pPr>
        <w:pStyle w:val="4"/>
      </w:pPr>
      <w:r>
        <w:rPr>
          <w:rFonts w:ascii="微软雅黑" w:hAnsi="微软雅黑" w:eastAsia="微软雅黑"/>
          <w:b/>
          <w:sz w:val="24"/>
        </w:rPr>
        <w:t>角色扮演练习：</w:t>
      </w:r>
    </w:p>
    <w:p w14:paraId="0576B92B">
      <w:pPr>
        <w:pStyle w:val="16"/>
      </w:pPr>
      <w:r>
        <w:rPr>
          <w:rFonts w:ascii="微软雅黑" w:hAnsi="微软雅黑" w:eastAsia="微软雅黑"/>
          <w:b w:val="0"/>
          <w:sz w:val="22"/>
        </w:rPr>
        <w:t>场景A：顾客是30岁环保主义者，询问"这衣服环保吗？"</w:t>
      </w:r>
    </w:p>
    <w:p w14:paraId="3A9473BA">
      <w:pPr>
        <w:pStyle w:val="16"/>
      </w:pPr>
      <w:r>
        <w:rPr>
          <w:rFonts w:ascii="微软雅黑" w:hAnsi="微软雅黑" w:eastAsia="微软雅黑"/>
          <w:b w:val="0"/>
          <w:sz w:val="22"/>
        </w:rPr>
        <w:t>场景B：顾客是给老公买衬衫的女士，担心"好洗吗？会皱吗？"</w:t>
      </w:r>
    </w:p>
    <w:p w14:paraId="20750BCE">
      <w:pPr>
        <w:pStyle w:val="16"/>
      </w:pPr>
      <w:r>
        <w:rPr>
          <w:rFonts w:ascii="微软雅黑" w:hAnsi="微软雅黑" w:eastAsia="微软雅黑"/>
          <w:b w:val="0"/>
          <w:sz w:val="22"/>
        </w:rPr>
        <w:t>场景C：顾客是敏感肌，问"贴身穿会不会过敏？"</w:t>
      </w:r>
    </w:p>
    <w:p w14:paraId="09F72DC6">
      <w:pPr>
        <w:pStyle w:val="16"/>
      </w:pPr>
      <w:r>
        <w:rPr>
          <w:rFonts w:ascii="微软雅黑" w:hAnsi="微软雅黑" w:eastAsia="微软雅黑"/>
          <w:b w:val="0"/>
          <w:sz w:val="22"/>
        </w:rPr>
        <w:t>场景D：顾客觉得"不如买真丝，真丝更高级"</w:t>
      </w:r>
    </w:p>
    <w:p w14:paraId="16B2C9B3">
      <w:pPr>
        <w:pStyle w:val="4"/>
      </w:pPr>
      <w:r>
        <w:rPr>
          <w:rFonts w:ascii="微软雅黑" w:hAnsi="微软雅黑" w:eastAsia="微软雅黑"/>
          <w:b/>
          <w:sz w:val="24"/>
        </w:rPr>
        <w:t>产品演示道具建议：</w:t>
      </w:r>
    </w:p>
    <w:p w14:paraId="2F818FA2">
      <w:r>
        <w:rPr>
          <w:rFonts w:ascii="微软雅黑" w:hAnsi="微软雅黑" w:eastAsia="微软雅黑"/>
          <w:b w:val="0"/>
          <w:sz w:val="22"/>
        </w:rPr>
        <w:t>1. 滴水实验：准备莱赛尔T恤和棉T，同时滴水，展示莱赛尔吸湿速度比棉快50%</w:t>
      </w:r>
    </w:p>
    <w:p w14:paraId="22A8F07E">
      <w:r>
        <w:rPr>
          <w:rFonts w:ascii="微软雅黑" w:hAnsi="微软雅黑" w:eastAsia="微软雅黑"/>
          <w:b w:val="0"/>
          <w:sz w:val="22"/>
        </w:rPr>
        <w:t>2. 凉感对比：让顾客同时触摸莱赛尔和棉，感受瞬间凉感差异（降2-3℃）</w:t>
      </w:r>
    </w:p>
    <w:p w14:paraId="1A611A6C">
      <w:r>
        <w:rPr>
          <w:rFonts w:ascii="微软雅黑" w:hAnsi="微软雅黑" w:eastAsia="微软雅黑"/>
          <w:b w:val="0"/>
          <w:sz w:val="22"/>
        </w:rPr>
        <w:t>3. 垂感展示：悬挂展示，莱赛尔自然垂坠如丝绸，不易皱</w:t>
      </w:r>
    </w:p>
    <w:p w14:paraId="06398382">
      <w:r>
        <w:rPr>
          <w:rFonts w:ascii="微软雅黑" w:hAnsi="微软雅黑" w:eastAsia="微软雅黑"/>
          <w:b w:val="0"/>
          <w:sz w:val="22"/>
        </w:rPr>
        <w:t>4. 湿强演示（可选）：展示湿水后的强度，拉扯证明湿了反而更韧</w:t>
      </w:r>
    </w:p>
    <w:p w14:paraId="36F537D0">
      <w:r>
        <w:rPr>
          <w:rFonts w:ascii="微软雅黑" w:hAnsi="微软雅黑" w:eastAsia="微软雅黑"/>
          <w:b w:val="0"/>
          <w:sz w:val="22"/>
        </w:rPr>
        <w:t>5. 环保吊牌：展示"Tencel®"授权标识或环保认证吊牌，证明品牌价值</w:t>
      </w:r>
    </w:p>
    <w:p w14:paraId="0D5121AA">
      <w:r>
        <w:br w:type="page"/>
      </w:r>
    </w:p>
    <w:p w14:paraId="6CDDB083">
      <w:pPr>
        <w:pStyle w:val="3"/>
      </w:pPr>
      <w:r>
        <w:rPr>
          <w:rFonts w:ascii="微软雅黑" w:hAnsi="微软雅黑" w:eastAsia="微软雅黑"/>
          <w:b/>
          <w:color w:val="228B22"/>
          <w:sz w:val="28"/>
        </w:rPr>
        <w:t>模块六：售后知识（让顾客"信"你）</w:t>
      </w:r>
    </w:p>
    <w:p w14:paraId="6D07B6BC">
      <w:pPr>
        <w:pStyle w:val="4"/>
      </w:pPr>
      <w:r>
        <w:rPr>
          <w:rFonts w:ascii="微软雅黑" w:hAnsi="微软雅黑" w:eastAsia="微软雅黑"/>
          <w:b/>
          <w:sz w:val="24"/>
        </w:rPr>
        <w:t>洗护指导（导购要提醒顾客）：</w:t>
      </w:r>
    </w:p>
    <w:p w14:paraId="7738A70D">
      <w:pPr>
        <w:ind w:left="432"/>
      </w:pPr>
      <w:r>
        <w:rPr>
          <w:rFonts w:ascii="微软雅黑" w:hAnsi="微软雅黑" w:eastAsia="微软雅黑"/>
          <w:b w:val="0"/>
          <w:color w:val="008000"/>
          <w:sz w:val="22"/>
        </w:rPr>
        <w:t>"哥/姐，这衣服好打理，比真丝省心多了：可以机洗（建议套洗衣袋，用中性洗衣液），用30℃以下冷水，别用热水烫。它本身抗皱，不用熨烫，平铺晾干就行。特别注意：它湿了很强韧，但干的时候避免用力拉扯领口。另外，避免跟魔术贴、粗糙皮带直接摩擦，可能会起毛。"</w:t>
      </w:r>
    </w:p>
    <w:p w14:paraId="2AEDA7A3">
      <w:pPr>
        <w:pStyle w:val="4"/>
      </w:pPr>
      <w:r>
        <w:rPr>
          <w:rFonts w:ascii="微软雅黑" w:hAnsi="微软雅黑" w:eastAsia="微软雅黑"/>
          <w:b/>
          <w:sz w:val="24"/>
        </w:rPr>
        <w:t>注意事项：</w:t>
      </w:r>
    </w:p>
    <w:p w14:paraId="537D3836">
      <w:pPr>
        <w:pStyle w:val="16"/>
      </w:pPr>
      <w:r>
        <w:rPr>
          <w:rFonts w:ascii="微软雅黑" w:hAnsi="微软雅黑" w:eastAsia="微软雅黑"/>
          <w:b w:val="0"/>
          <w:sz w:val="22"/>
        </w:rPr>
        <w:t>避免高温烘干（可能导致纤维收缩）</w:t>
      </w:r>
    </w:p>
    <w:p w14:paraId="6EC9604A">
      <w:pPr>
        <w:pStyle w:val="16"/>
      </w:pPr>
      <w:r>
        <w:rPr>
          <w:rFonts w:ascii="微软雅黑" w:hAnsi="微软雅黑" w:eastAsia="微软雅黑"/>
          <w:b w:val="0"/>
          <w:sz w:val="22"/>
        </w:rPr>
        <w:t>避免长时间暴晒（深色可能轻微褪色，建议阴干）</w:t>
      </w:r>
    </w:p>
    <w:p w14:paraId="03694A8E">
      <w:pPr>
        <w:pStyle w:val="16"/>
      </w:pPr>
      <w:r>
        <w:rPr>
          <w:rFonts w:ascii="微软雅黑" w:hAnsi="微软雅黑" w:eastAsia="微软雅黑"/>
          <w:b w:val="0"/>
          <w:sz w:val="22"/>
        </w:rPr>
        <w:t>避免与粗糙表面（魔术贴、粗糙皮带扣）直接摩擦（可能导致原纤化起毛）</w:t>
      </w:r>
    </w:p>
    <w:p w14:paraId="24AC0E55">
      <w:pPr>
        <w:pStyle w:val="16"/>
      </w:pPr>
      <w:r>
        <w:rPr>
          <w:rFonts w:ascii="微软雅黑" w:hAnsi="微软雅黑" w:eastAsia="微软雅黑"/>
          <w:b w:val="0"/>
          <w:sz w:val="22"/>
        </w:rPr>
        <w:t>避免使用含漂白剂或强碱性的洗涤剂（可能损伤纤维）</w:t>
      </w:r>
    </w:p>
    <w:p w14:paraId="1C842FC6">
      <w:r>
        <w:br w:type="page"/>
      </w:r>
    </w:p>
    <w:p w14:paraId="50346512">
      <w:pPr>
        <w:pStyle w:val="3"/>
      </w:pPr>
      <w:r>
        <w:rPr>
          <w:rFonts w:ascii="微软雅黑" w:hAnsi="微软雅黑" w:eastAsia="微软雅黑"/>
          <w:b/>
          <w:color w:val="228B22"/>
          <w:sz w:val="28"/>
        </w:rPr>
        <w:t>📊 培训效果检验（课后测试）</w:t>
      </w:r>
    </w:p>
    <w:p w14:paraId="62060C53">
      <w:pPr>
        <w:pStyle w:val="4"/>
      </w:pPr>
      <w:r>
        <w:rPr>
          <w:rFonts w:ascii="微软雅黑" w:hAnsi="微软雅黑" w:eastAsia="微软雅黑"/>
          <w:b/>
          <w:sz w:val="24"/>
        </w:rPr>
        <w:t>单选题（让导购快速自测）：</w:t>
      </w:r>
    </w:p>
    <w:p w14:paraId="6F60505A">
      <w:r>
        <w:rPr>
          <w:rFonts w:ascii="微软雅黑" w:hAnsi="微软雅黑" w:eastAsia="微软雅黑"/>
          <w:b/>
          <w:sz w:val="22"/>
        </w:rPr>
        <w:t>1. 莱赛尔面料最大的卖点是什么？</w:t>
      </w:r>
    </w:p>
    <w:p w14:paraId="0B394390">
      <w:pPr>
        <w:ind w:left="432"/>
      </w:pPr>
      <w:r>
        <w:rPr>
          <w:rFonts w:ascii="微软雅黑" w:hAnsi="微软雅黑" w:eastAsia="微软雅黑"/>
          <w:b w:val="0"/>
          <w:sz w:val="22"/>
        </w:rPr>
        <w:t>A. 弹力好</w:t>
      </w:r>
    </w:p>
    <w:p w14:paraId="3DB1EF93">
      <w:pPr>
        <w:ind w:left="432"/>
      </w:pPr>
      <w:r>
        <w:rPr>
          <w:rFonts w:ascii="微软雅黑" w:hAnsi="微软雅黑" w:eastAsia="微软雅黑"/>
          <w:b w:val="0"/>
          <w:sz w:val="22"/>
        </w:rPr>
        <w:t>B. 环保可降解+丝绸手感+超强吸湿</w:t>
      </w:r>
    </w:p>
    <w:p w14:paraId="4C118AEA">
      <w:pPr>
        <w:ind w:left="432"/>
      </w:pPr>
      <w:r>
        <w:rPr>
          <w:rFonts w:ascii="微软雅黑" w:hAnsi="微软雅黑" w:eastAsia="微软雅黑"/>
          <w:b w:val="0"/>
          <w:sz w:val="22"/>
        </w:rPr>
        <w:t>C. 厚重保暖</w:t>
      </w:r>
    </w:p>
    <w:p w14:paraId="5C3107B0">
      <w:pPr>
        <w:ind w:left="432"/>
      </w:pPr>
      <w:r>
        <w:rPr>
          <w:rFonts w:ascii="微软雅黑" w:hAnsi="微软雅黑" w:eastAsia="微软雅黑"/>
          <w:b w:val="0"/>
          <w:sz w:val="22"/>
        </w:rPr>
        <w:t>D. 价格便宜</w:t>
      </w:r>
    </w:p>
    <w:p w14:paraId="1BD9C1E6">
      <w:r>
        <w:rPr>
          <w:rFonts w:ascii="微软雅黑" w:hAnsi="微软雅黑" w:eastAsia="微软雅黑"/>
          <w:b/>
          <w:sz w:val="22"/>
        </w:rPr>
        <w:t>2. 莱赛尔（Lyocell）和天丝（Tencel）的关系是？</w:t>
      </w:r>
    </w:p>
    <w:p w14:paraId="7DBE9879">
      <w:pPr>
        <w:ind w:left="432"/>
      </w:pPr>
      <w:r>
        <w:rPr>
          <w:rFonts w:ascii="微软雅黑" w:hAnsi="微软雅黑" w:eastAsia="微软雅黑"/>
          <w:b w:val="0"/>
          <w:sz w:val="22"/>
        </w:rPr>
        <w:t>A. 完全不同的面料</w:t>
      </w:r>
    </w:p>
    <w:p w14:paraId="7B7C2C06">
      <w:pPr>
        <w:ind w:left="432"/>
      </w:pPr>
      <w:r>
        <w:rPr>
          <w:rFonts w:ascii="微软雅黑" w:hAnsi="微软雅黑" w:eastAsia="微软雅黑"/>
          <w:b w:val="0"/>
          <w:sz w:val="22"/>
        </w:rPr>
        <w:t>B. 天丝是莱赛尔的一种品牌（就像舒肤佳是香皂的品牌）</w:t>
      </w:r>
    </w:p>
    <w:p w14:paraId="575BA45E">
      <w:pPr>
        <w:ind w:left="432"/>
      </w:pPr>
      <w:r>
        <w:rPr>
          <w:rFonts w:ascii="微软雅黑" w:hAnsi="微软雅黑" w:eastAsia="微软雅黑"/>
          <w:b w:val="0"/>
          <w:sz w:val="22"/>
        </w:rPr>
        <w:t>C. 莱赛尔是化纤，天丝是天然纤维</w:t>
      </w:r>
    </w:p>
    <w:p w14:paraId="5AAADC9D">
      <w:pPr>
        <w:ind w:left="432"/>
      </w:pPr>
      <w:r>
        <w:rPr>
          <w:rFonts w:ascii="微软雅黑" w:hAnsi="微软雅黑" w:eastAsia="微软雅黑"/>
          <w:b w:val="0"/>
          <w:sz w:val="22"/>
        </w:rPr>
        <w:t>D. 天丝比莱赛尔差</w:t>
      </w:r>
    </w:p>
    <w:p w14:paraId="0023E4B7">
      <w:r>
        <w:rPr>
          <w:rFonts w:ascii="微软雅黑" w:hAnsi="微软雅黑" w:eastAsia="微软雅黑"/>
          <w:b/>
          <w:sz w:val="22"/>
        </w:rPr>
        <w:t>3. 莱赛尔的原料是什么？</w:t>
      </w:r>
    </w:p>
    <w:p w14:paraId="0E9A39B6">
      <w:pPr>
        <w:ind w:left="432"/>
      </w:pPr>
      <w:r>
        <w:rPr>
          <w:rFonts w:ascii="微软雅黑" w:hAnsi="微软雅黑" w:eastAsia="微软雅黑"/>
          <w:b w:val="0"/>
          <w:sz w:val="22"/>
        </w:rPr>
        <w:t>A. 石油</w:t>
      </w:r>
    </w:p>
    <w:p w14:paraId="34A89511">
      <w:pPr>
        <w:ind w:left="432"/>
      </w:pPr>
      <w:r>
        <w:rPr>
          <w:rFonts w:ascii="微软雅黑" w:hAnsi="微软雅黑" w:eastAsia="微软雅黑"/>
          <w:b w:val="0"/>
          <w:sz w:val="22"/>
        </w:rPr>
        <w:t>B. 桉树木浆（</w:t>
      </w:r>
      <w:r>
        <w:rPr>
          <w:rFonts w:hint="eastAsia" w:ascii="微软雅黑" w:hAnsi="微软雅黑" w:eastAsia="微软雅黑"/>
          <w:b w:val="0"/>
          <w:sz w:val="22"/>
          <w:lang w:eastAsia="zh-CN"/>
        </w:rPr>
        <w:t>木质纤维</w:t>
      </w:r>
      <w:r>
        <w:rPr>
          <w:rFonts w:ascii="微软雅黑" w:hAnsi="微软雅黑" w:eastAsia="微软雅黑"/>
          <w:b w:val="0"/>
          <w:sz w:val="22"/>
        </w:rPr>
        <w:t>）</w:t>
      </w:r>
    </w:p>
    <w:p w14:paraId="5652256E">
      <w:pPr>
        <w:ind w:left="432"/>
      </w:pPr>
      <w:r>
        <w:rPr>
          <w:rFonts w:ascii="微软雅黑" w:hAnsi="微软雅黑" w:eastAsia="微软雅黑"/>
          <w:b w:val="0"/>
          <w:sz w:val="22"/>
        </w:rPr>
        <w:t>C. 棉花</w:t>
      </w:r>
    </w:p>
    <w:p w14:paraId="6D4FAF28">
      <w:pPr>
        <w:ind w:left="432"/>
      </w:pPr>
      <w:r>
        <w:rPr>
          <w:rFonts w:ascii="微软雅黑" w:hAnsi="微软雅黑" w:eastAsia="微软雅黑"/>
          <w:b w:val="0"/>
          <w:sz w:val="22"/>
        </w:rPr>
        <w:t>D. 羊毛</w:t>
      </w:r>
    </w:p>
    <w:p w14:paraId="3B9A2A71">
      <w:r>
        <w:rPr>
          <w:rFonts w:ascii="微软雅黑" w:hAnsi="微软雅黑" w:eastAsia="微软雅黑"/>
          <w:b/>
          <w:sz w:val="22"/>
        </w:rPr>
        <w:t>4. 莱赛尔的独特优势——湿强特性是什么？</w:t>
      </w:r>
    </w:p>
    <w:p w14:paraId="37AE6395">
      <w:pPr>
        <w:ind w:left="432"/>
      </w:pPr>
      <w:r>
        <w:rPr>
          <w:rFonts w:ascii="微软雅黑" w:hAnsi="微软雅黑" w:eastAsia="微软雅黑"/>
          <w:b w:val="0"/>
          <w:sz w:val="22"/>
        </w:rPr>
        <w:t>A. 湿了会变软塌</w:t>
      </w:r>
    </w:p>
    <w:p w14:paraId="087BB441">
      <w:pPr>
        <w:ind w:left="432"/>
      </w:pPr>
      <w:r>
        <w:rPr>
          <w:rFonts w:ascii="微软雅黑" w:hAnsi="微软雅黑" w:eastAsia="微软雅黑"/>
          <w:b w:val="0"/>
          <w:sz w:val="22"/>
        </w:rPr>
        <w:t>B. 湿了比干的时候强度更高15%</w:t>
      </w:r>
    </w:p>
    <w:p w14:paraId="16F8E847">
      <w:pPr>
        <w:ind w:left="432"/>
      </w:pPr>
      <w:r>
        <w:rPr>
          <w:rFonts w:ascii="微软雅黑" w:hAnsi="微软雅黑" w:eastAsia="微软雅黑"/>
          <w:b w:val="0"/>
          <w:sz w:val="22"/>
        </w:rPr>
        <w:t>C. 湿了会缩水</w:t>
      </w:r>
    </w:p>
    <w:p w14:paraId="7C16E809">
      <w:pPr>
        <w:ind w:left="432"/>
      </w:pPr>
      <w:r>
        <w:rPr>
          <w:rFonts w:ascii="微软雅黑" w:hAnsi="微软雅黑" w:eastAsia="微软雅黑"/>
          <w:b w:val="0"/>
          <w:sz w:val="22"/>
        </w:rPr>
        <w:t>D. 湿了会褪色</w:t>
      </w:r>
    </w:p>
    <w:p w14:paraId="55E9E07A">
      <w:pPr>
        <w:pStyle w:val="4"/>
      </w:pPr>
      <w:r>
        <w:rPr>
          <w:rFonts w:ascii="微软雅黑" w:hAnsi="微软雅黑" w:eastAsia="微软雅黑"/>
          <w:b/>
          <w:sz w:val="24"/>
        </w:rPr>
        <w:t>实操题：</w:t>
      </w:r>
    </w:p>
    <w:p w14:paraId="7714A6A8">
      <w:r>
        <w:rPr>
          <w:rFonts w:ascii="微软雅黑" w:hAnsi="微软雅黑" w:eastAsia="微软雅黑"/>
          <w:b w:val="0"/>
          <w:sz w:val="22"/>
        </w:rPr>
        <w:t>请用60秒向一位"注重环保"的顾客介绍这款莱赛尔T恤的价值，并解释为什么它比纯棉更值得购买。</w:t>
      </w:r>
    </w:p>
    <w:p w14:paraId="11B8FC49">
      <w:r>
        <w:br w:type="page"/>
      </w:r>
    </w:p>
    <w:p w14:paraId="761925A2">
      <w:pPr>
        <w:pStyle w:val="3"/>
      </w:pPr>
      <w:r>
        <w:rPr>
          <w:rFonts w:ascii="微软雅黑" w:hAnsi="微软雅黑" w:eastAsia="微软雅黑"/>
          <w:b/>
          <w:color w:val="228B22"/>
          <w:sz w:val="28"/>
        </w:rPr>
        <w:t>🎁 给导购的"销售锦囊"（口袋卡片）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1246FC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473C961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0000"/>
                <w:sz w:val="22"/>
              </w:rPr>
              <w:t>🌿 莱赛尔T恤 一句话卖点：</w:t>
            </w:r>
            <w:r>
              <w:rPr>
                <w:rFonts w:ascii="微软雅黑" w:hAnsi="微软雅黑" w:eastAsia="微软雅黑"/>
                <w:b w:val="0"/>
                <w:sz w:val="20"/>
              </w:rPr>
              <w:br w:type="textWrapping"/>
            </w:r>
            <w:r>
              <w:rPr>
                <w:rFonts w:hint="eastAsia" w:ascii="微软雅黑" w:hAnsi="微软雅黑" w:eastAsia="微软雅黑"/>
                <w:b w:val="0"/>
                <w:sz w:val="20"/>
                <w:lang w:eastAsia="zh-CN"/>
              </w:rPr>
              <w:t>木质纤维</w:t>
            </w:r>
            <w:r>
              <w:rPr>
                <w:rFonts w:ascii="微软雅黑" w:hAnsi="微软雅黑" w:eastAsia="微软雅黑"/>
                <w:b w:val="0"/>
                <w:sz w:val="20"/>
              </w:rPr>
              <w:t>做的丝绸，会呼吸、能养肤、土里能降解</w:t>
            </w:r>
          </w:p>
        </w:tc>
      </w:tr>
      <w:tr w14:paraId="099A78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2CF37D2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0000"/>
                <w:sz w:val="22"/>
              </w:rPr>
              <w:t>🎯 黄金三句话：</w:t>
            </w:r>
            <w:r>
              <w:rPr>
                <w:rFonts w:ascii="微软雅黑" w:hAnsi="微软雅黑" w:eastAsia="微软雅黑"/>
                <w:b w:val="0"/>
                <w:sz w:val="20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20"/>
              </w:rPr>
              <w:t>1. "您摸，像真丝一样滑，但这是</w:t>
            </w:r>
            <w:r>
              <w:rPr>
                <w:rFonts w:hint="eastAsia" w:ascii="微软雅黑" w:hAnsi="微软雅黑" w:eastAsia="微软雅黑"/>
                <w:b w:val="0"/>
                <w:sz w:val="20"/>
                <w:lang w:eastAsia="zh-CN"/>
              </w:rPr>
              <w:t>木质纤维</w:t>
            </w:r>
            <w:r>
              <w:rPr>
                <w:rFonts w:ascii="微软雅黑" w:hAnsi="微软雅黑" w:eastAsia="微软雅黑"/>
                <w:b w:val="0"/>
                <w:sz w:val="20"/>
              </w:rPr>
              <w:t>做的，天然环保"</w:t>
            </w:r>
            <w:r>
              <w:rPr>
                <w:rFonts w:ascii="微软雅黑" w:hAnsi="微软雅黑" w:eastAsia="微软雅黑"/>
                <w:b w:val="0"/>
                <w:sz w:val="20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20"/>
              </w:rPr>
              <w:t>2. "吸汗比棉快50%，湿了反而更强，越洗越软"</w:t>
            </w:r>
            <w:r>
              <w:rPr>
                <w:rFonts w:ascii="微软雅黑" w:hAnsi="微软雅黑" w:eastAsia="微软雅黑"/>
                <w:b w:val="0"/>
                <w:sz w:val="20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20"/>
              </w:rPr>
              <w:t>3. "会呼吸的面料，夏天降3℃，穿旧了土里能降解，不污染地球"</w:t>
            </w:r>
          </w:p>
        </w:tc>
      </w:tr>
      <w:tr w14:paraId="63D4C3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65EEAA4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0000"/>
                <w:sz w:val="22"/>
              </w:rPr>
              <w:t>⚠️ 注意事项：</w:t>
            </w:r>
            <w:r>
              <w:rPr>
                <w:rFonts w:ascii="微软雅黑" w:hAnsi="微软雅黑" w:eastAsia="微软雅黑"/>
                <w:b w:val="0"/>
                <w:sz w:val="20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20"/>
              </w:rPr>
              <w:t>冷水洗（&lt;30℃）｜别暴晒｜别跟魔术贴摩擦｜平铺晾</w:t>
            </w:r>
          </w:p>
        </w:tc>
      </w:tr>
      <w:tr w14:paraId="45EB29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70FE5647">
            <w:pPr>
              <w:spacing w:after="0" w:line="240" w:lineRule="auto"/>
            </w:pPr>
          </w:p>
        </w:tc>
      </w:tr>
    </w:tbl>
    <w:p w14:paraId="4665E3C8"/>
    <w:p w14:paraId="1E569D39"/>
    <w:p w14:paraId="50332C4F">
      <w:pPr>
        <w:pStyle w:val="4"/>
      </w:pPr>
      <w:r>
        <w:rPr>
          <w:rFonts w:ascii="微软雅黑" w:hAnsi="微软雅黑" w:eastAsia="微软雅黑"/>
          <w:b/>
          <w:color w:val="FF0000"/>
          <w:sz w:val="24"/>
        </w:rPr>
        <w:t>📌 特别提醒：莱赛尔 vs 伊力特 核心区别</w:t>
      </w:r>
    </w:p>
    <w:p w14:paraId="03F7C0A9">
      <w:pPr>
        <w:ind w:left="432"/>
      </w:pPr>
      <w:r>
        <w:rPr>
          <w:rFonts w:ascii="微软雅黑" w:hAnsi="微软雅黑" w:eastAsia="微软雅黑"/>
          <w:b/>
          <w:color w:val="0000FF"/>
          <w:sz w:val="22"/>
        </w:rPr>
        <w:t>伊力特是合成弹力纱（83%粘胶+17%PBT），主打高弹力和凉感，适合运动、紧身款；</w:t>
      </w:r>
      <w:r>
        <w:rPr>
          <w:rFonts w:ascii="微软雅黑" w:hAnsi="微软雅黑" w:eastAsia="微软雅黑"/>
          <w:b/>
          <w:color w:val="0000FF"/>
          <w:sz w:val="22"/>
        </w:rPr>
        <w:br w:type="textWrapping"/>
      </w:r>
      <w:r>
        <w:rPr>
          <w:rFonts w:ascii="微软雅黑" w:hAnsi="微软雅黑" w:eastAsia="微软雅黑"/>
          <w:b/>
          <w:color w:val="0000FF"/>
          <w:sz w:val="22"/>
        </w:rPr>
        <w:t>莱赛尔是天然木浆纤维（100%再生纤维素），主打环保、亲肤、丝绸感，适合高端休闲、敏感肌、商务款。</w:t>
      </w:r>
    </w:p>
    <w:p w14:paraId="5ABE6DA4"/>
    <w:p w14:paraId="064053F7"/>
    <w:p w14:paraId="47006684">
      <w:pPr>
        <w:jc w:val="center"/>
      </w:pPr>
      <w:r>
        <w:rPr>
          <w:rFonts w:ascii="微软雅黑" w:hAnsi="微软雅黑" w:eastAsia="微软雅黑"/>
          <w:b w:val="0"/>
          <w:color w:val="808080"/>
          <w:sz w:val="18"/>
        </w:rPr>
        <w:t>—— 本手册版权归中山市凯施迪服饰有限公司所有 ——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D957249"/>
    <w:rsid w:val="7E7466AF"/>
    <w:rsid w:val="7F0B7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2718</Words>
  <Characters>2810</Characters>
  <Lines>0</Lines>
  <Paragraphs>0</Paragraphs>
  <TotalTime>15</TotalTime>
  <ScaleCrop>false</ScaleCrop>
  <LinksUpToDate>false</LinksUpToDate>
  <CharactersWithSpaces>2825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big-eyed girl</cp:lastModifiedBy>
  <dcterms:modified xsi:type="dcterms:W3CDTF">2026-03-30T10:35:10Z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BCA92AEA63774B92BBFF8C8509364FF0_13</vt:lpwstr>
  </property>
  <property fmtid="{D5CDD505-2E9C-101B-9397-08002B2CF9AE}" pid="4" name="KSOTemplateDocerSaveRecord">
    <vt:lpwstr>eyJoZGlkIjoiZjk4NTNhYmJiYjZmOTdlNDVhYjRlMTg1YWI3MWZkMGIiLCJ1c2VySWQiOiIyNjEwMjU0MTMifQ==</vt:lpwstr>
  </property>
</Properties>
</file>