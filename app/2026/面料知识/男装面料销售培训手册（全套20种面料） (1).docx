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6FAB4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美丽诺羊毛（天然纤维）</w:t>
      </w:r>
    </w:p>
    <w:p w14:paraId="28283F1D">
      <w:r>
        <w:rPr>
          <w:rFonts w:ascii="微软雅黑" w:hAnsi="微软雅黑" w:eastAsia="微软雅黑"/>
          <w:b/>
          <w:color w:val="FF0000"/>
          <w:sz w:val="22"/>
        </w:rPr>
        <w:t>💡 一句话卖点："会调温的神奇纤维，比头发细3倍，冬暖夏凉不扎人"</w:t>
      </w:r>
    </w:p>
    <w:p w14:paraId="31A864A9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4A339550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原料：澳洲美丽诺绵羊，最细软的羊毛品种，纤维直径16.5-19.5微米</w:t>
      </w:r>
    </w:p>
    <w:p w14:paraId="1DA4F5EC">
      <w:pPr>
        <w:pStyle w:val="16"/>
      </w:pPr>
      <w:r>
        <w:rPr>
          <w:rFonts w:ascii="微软雅黑" w:hAnsi="微软雅黑" w:eastAsia="微软雅黑"/>
          <w:b w:val="0"/>
          <w:sz w:val="20"/>
        </w:rPr>
        <w:t>结构：纤维表面有鳞片层，中空结构，天然温度调节器</w:t>
      </w:r>
    </w:p>
    <w:p w14:paraId="6929D5E1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特性：吸湿排汗（可吸收自重35%水分而不湿）、天然防臭、抗皱性好</w:t>
      </w:r>
    </w:p>
    <w:p w14:paraId="5C2CCA2F">
      <w:pPr>
        <w:pStyle w:val="16"/>
      </w:pPr>
      <w:r>
        <w:rPr>
          <w:rFonts w:ascii="微软雅黑" w:hAnsi="微软雅黑" w:eastAsia="微软雅黑"/>
          <w:b w:val="0"/>
          <w:sz w:val="20"/>
        </w:rPr>
        <w:t>四季可穿：冬季保暖，夏季吸汗降温，真正的四季纤维</w:t>
      </w:r>
      <w:bookmarkStart w:id="0" w:name="_GoBack"/>
      <w:bookmarkEnd w:id="0"/>
    </w:p>
    <w:p w14:paraId="65A22A34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37E6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6FD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7C6227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75D018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729130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B95C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天然调温</w:t>
            </w:r>
          </w:p>
        </w:tc>
        <w:tc>
          <w:tcPr>
            <w:tcW w:w="2880" w:type="dxa"/>
          </w:tcPr>
          <w:p w14:paraId="5855D6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冬天保暖，夏天吸汗降温，四季都能穿</w:t>
            </w:r>
          </w:p>
        </w:tc>
        <w:tc>
          <w:tcPr>
            <w:tcW w:w="2880" w:type="dxa"/>
          </w:tcPr>
          <w:p w14:paraId="5D2B46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智能调温、冬暖夏凉、四季可穿</w:t>
            </w:r>
          </w:p>
        </w:tc>
      </w:tr>
      <w:tr w14:paraId="17BED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B0D5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超细柔软</w:t>
            </w:r>
          </w:p>
        </w:tc>
        <w:tc>
          <w:tcPr>
            <w:tcW w:w="2880" w:type="dxa"/>
          </w:tcPr>
          <w:p w14:paraId="09922A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比头发细3倍，贴身不扎，婴儿都能穿</w:t>
            </w:r>
          </w:p>
        </w:tc>
        <w:tc>
          <w:tcPr>
            <w:tcW w:w="2880" w:type="dxa"/>
          </w:tcPr>
          <w:p w14:paraId="241D14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16.5微米、超细纤维、不扎皮肤</w:t>
            </w:r>
          </w:p>
        </w:tc>
      </w:tr>
      <w:tr w14:paraId="36D1C9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AA74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吸湿防臭</w:t>
            </w:r>
          </w:p>
        </w:tc>
        <w:tc>
          <w:tcPr>
            <w:tcW w:w="2880" w:type="dxa"/>
          </w:tcPr>
          <w:p w14:paraId="37664E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吸汗快，不臭，连穿3天没异味</w:t>
            </w:r>
          </w:p>
        </w:tc>
        <w:tc>
          <w:tcPr>
            <w:tcW w:w="2880" w:type="dxa"/>
          </w:tcPr>
          <w:p w14:paraId="125DD0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吸湿排汗、天然防臭、抗菌</w:t>
            </w:r>
          </w:p>
        </w:tc>
      </w:tr>
      <w:tr w14:paraId="08290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680A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抗皱回弹</w:t>
            </w:r>
          </w:p>
        </w:tc>
        <w:tc>
          <w:tcPr>
            <w:tcW w:w="2880" w:type="dxa"/>
          </w:tcPr>
          <w:p w14:paraId="5C3A5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不易皱，有弹性，穿一天还平整</w:t>
            </w:r>
          </w:p>
        </w:tc>
        <w:tc>
          <w:tcPr>
            <w:tcW w:w="2880" w:type="dxa"/>
          </w:tcPr>
          <w:p w14:paraId="3674AB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抗皱性好、回弹性、易打理</w:t>
            </w:r>
          </w:p>
        </w:tc>
      </w:tr>
      <w:tr w14:paraId="7FD70E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F5A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安全阻燃</w:t>
            </w:r>
          </w:p>
        </w:tc>
        <w:tc>
          <w:tcPr>
            <w:tcW w:w="2880" w:type="dxa"/>
          </w:tcPr>
          <w:p w14:paraId="3B703E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天然阻燃，不熔化，安全性高</w:t>
            </w:r>
          </w:p>
        </w:tc>
        <w:tc>
          <w:tcPr>
            <w:tcW w:w="2880" w:type="dxa"/>
          </w:tcPr>
          <w:p w14:paraId="32A57F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天然阻燃、安全性、不熔融</w:t>
            </w:r>
          </w:p>
        </w:tc>
      </w:tr>
    </w:tbl>
    <w:p w14:paraId="34513186">
      <w:r>
        <w:rPr>
          <w:rFonts w:ascii="微软雅黑" w:hAnsi="微软雅黑" w:eastAsia="微软雅黑"/>
          <w:b/>
          <w:color w:val="FF0000"/>
          <w:sz w:val="22"/>
        </w:rPr>
        <w:t>🎯 记忆口诀：美丽诺，细又软，冬暖夏凉不扎人，吸汗防臭皱</w:t>
      </w:r>
    </w:p>
    <w:p w14:paraId="7DB86783"/>
    <w:p w14:paraId="07E778CD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7B65D05F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75DF9B4E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您摸这手感，是不是特别软，一点都不扎？这是澳洲美丽诺羊毛，纤维比您头发还细3倍（只有16微米），所以婴儿都能贴身穿。而且它神奇之处在于冬暖夏凉——冬天保暖，夏天吸汗降温。</w:t>
      </w:r>
    </w:p>
    <w:p w14:paraId="61392867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错误示范："这是美丽诺羊毛，挺好的。"</w:t>
      </w:r>
    </w:p>
    <w:p w14:paraId="1DAD2D6A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709B0002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姐/哥，美丽诺羊毛确实比普通羊毛贵，但它是羊毛中的"劳斯莱斯"。普通羊毛扎人，美丽诺比头发细3倍，完全不扎。而且天然防臭，您出差穿3天都没异味。冬暖夏凉，一年四季都能穿。</w:t>
      </w:r>
    </w:p>
    <w:p w14:paraId="6C7F402B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5DC730A9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棉T恤是死亡面料，美丽诺才是救命面料——因为湿了还能保暖，棉湿了会失温。户外圈公认，长途徒步都穿美丽诺，因为不能天天洗澡换衣服。</w:t>
      </w:r>
    </w:p>
    <w:p w14:paraId="02285984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068303B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美丽诺四季都能穿。冬天当打底，保暖不臃肿；春秋单穿，有质感；夏天穿薄款（150g/㎡以下），吸汗透气不臭。而且防皱，出差塞箱子里拿出来就能穿。</w:t>
      </w:r>
    </w:p>
    <w:p w14:paraId="70373257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677F6613">
      <w:r>
        <w:rPr>
          <w:rFonts w:ascii="微软雅黑" w:hAnsi="微软雅黑" w:eastAsia="微软雅黑"/>
          <w:b/>
          <w:sz w:val="20"/>
        </w:rPr>
        <w:t>1. 夏天穿羊毛不热吗？</w:t>
      </w:r>
    </w:p>
    <w:p w14:paraId="700BE2B8">
      <w:pPr>
        <w:ind w:left="432"/>
      </w:pPr>
      <w:r>
        <w:rPr>
          <w:rFonts w:ascii="微软雅黑" w:hAnsi="微软雅黑" w:eastAsia="微软雅黑"/>
          <w:b w:val="0"/>
          <w:sz w:val="20"/>
        </w:rPr>
        <w:t>A：美丽诺羊毛夏天穿特别凉快！它能吸收自重35%的水分而不湿，汗一出来就被吸走了，皮肤是干的。而且纤维中空，透气性好。建议您试试我们的薄款美丽诺（150g/㎡），比棉T恤还凉快。</w:t>
      </w:r>
    </w:p>
    <w:p w14:paraId="280674D8">
      <w:r>
        <w:rPr>
          <w:rFonts w:ascii="微软雅黑" w:hAnsi="微软雅黑" w:eastAsia="微软雅黑"/>
          <w:b/>
          <w:sz w:val="20"/>
        </w:rPr>
        <w:t>2. 会扎人吗？</w:t>
      </w:r>
    </w:p>
    <w:p w14:paraId="04CF40A2">
      <w:pPr>
        <w:ind w:left="432"/>
      </w:pPr>
      <w:r>
        <w:rPr>
          <w:rFonts w:ascii="微软雅黑" w:hAnsi="微软雅黑" w:eastAsia="微软雅黑"/>
          <w:b w:val="0"/>
          <w:sz w:val="20"/>
        </w:rPr>
        <w:t>A：普通羊毛会扎，但美丽诺羊毛纤维只有16-19微米（头发是60-80微米），比头发细3倍，所以完全不扎，婴儿都能贴身穿。这是羊毛中的"劳斯莱斯"，柔软度仅次于羊绒。</w:t>
      </w:r>
    </w:p>
    <w:p w14:paraId="512C7DA6">
      <w:r>
        <w:rPr>
          <w:rFonts w:ascii="微软雅黑" w:hAnsi="微软雅黑" w:eastAsia="微软雅黑"/>
          <w:b/>
          <w:sz w:val="20"/>
        </w:rPr>
        <w:t>3. 和羊绒有什么区别？</w:t>
      </w:r>
    </w:p>
    <w:p w14:paraId="37D38AB5">
      <w:pPr>
        <w:ind w:left="432"/>
      </w:pPr>
      <w:r>
        <w:rPr>
          <w:rFonts w:ascii="微软雅黑" w:hAnsi="微软雅黑" w:eastAsia="微软雅黑"/>
          <w:b w:val="0"/>
          <w:sz w:val="20"/>
        </w:rPr>
        <w:t>A：羊绒更软更暖，但贵且娇气，易起球。美丽诺是性价比最高的选择——柔软度接近羊绒，但比羊绒耐穿、好打理、便宜。想要极致享受选羊绒，想要实用耐穿选美丽诺。</w:t>
      </w:r>
    </w:p>
    <w:p w14:paraId="3D7780B8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50E2057E">
      <w:r>
        <w:rPr>
          <w:rFonts w:ascii="微软雅黑" w:hAnsi="微软雅黑" w:eastAsia="微软雅黑"/>
          <w:b w:val="0"/>
          <w:color w:val="0000FF"/>
          <w:sz w:val="20"/>
        </w:rPr>
        <w:t>哥/姐，美丽诺好打理：冷水手洗或轻柔机洗，中性洗涤剂，平铺晾干。不要高温烘干。穿完通风晾，不用频繁洗。定期用去球器去球，能穿3-5年。</w:t>
      </w:r>
    </w:p>
    <w:p w14:paraId="12103C35"/>
    <w:p w14:paraId="65B53010">
      <w:r>
        <w:t>──────────────────────────────────────────────────</w:t>
      </w:r>
    </w:p>
    <w:p w14:paraId="4450FD76"/>
    <w:p w14:paraId="579489A1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山羊绒（天然纤维）</w:t>
      </w:r>
    </w:p>
    <w:p w14:paraId="78907FD8">
      <w:r>
        <w:rPr>
          <w:rFonts w:ascii="微软雅黑" w:hAnsi="微软雅黑" w:eastAsia="微软雅黑"/>
          <w:b/>
          <w:color w:val="FF0000"/>
          <w:sz w:val="22"/>
        </w:rPr>
        <w:t>💡 一句话卖点："软黄金，轻如云、软如丝、暖如阳，比羊毛暖8倍"</w:t>
      </w:r>
    </w:p>
    <w:p w14:paraId="16DA15BA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44705F54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原料：山羊粗毛根部的一层细绒毛，每只羊年产仅50-80克，五只羊才能做一件羊绒衫</w:t>
      </w:r>
    </w:p>
    <w:p w14:paraId="5D5D0258">
      <w:pPr>
        <w:pStyle w:val="16"/>
      </w:pPr>
      <w:r>
        <w:rPr>
          <w:rFonts w:ascii="微软雅黑" w:hAnsi="微软雅黑" w:eastAsia="微软雅黑"/>
          <w:b w:val="0"/>
          <w:sz w:val="20"/>
        </w:rPr>
        <w:t>产地：中国内蒙古（占全球70%），中国是全球最大产地</w:t>
      </w:r>
    </w:p>
    <w:p w14:paraId="4E75905E">
      <w:pPr>
        <w:pStyle w:val="16"/>
      </w:pPr>
      <w:r>
        <w:rPr>
          <w:rFonts w:ascii="微软雅黑" w:hAnsi="微软雅黑" w:eastAsia="微软雅黑"/>
          <w:b w:val="0"/>
          <w:sz w:val="20"/>
        </w:rPr>
        <w:t>细度：14-16微米（比美丽诺羊毛还细），长度34-40mm</w:t>
      </w:r>
    </w:p>
    <w:p w14:paraId="06A3B34F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特性：中空结构，保暖性是羊毛的8倍，重量只有羊毛的1/5</w:t>
      </w:r>
    </w:p>
    <w:p w14:paraId="3D832104">
      <w:pPr>
        <w:pStyle w:val="16"/>
      </w:pPr>
      <w:r>
        <w:rPr>
          <w:rFonts w:ascii="微软雅黑" w:hAnsi="微软雅黑" w:eastAsia="微软雅黑"/>
          <w:b w:val="0"/>
          <w:sz w:val="20"/>
        </w:rPr>
        <w:t>价值：被称为"纤维宝石"、"软黄金"，自古就是贵族面料</w:t>
      </w:r>
    </w:p>
    <w:p w14:paraId="24A681C8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3E5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F8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58D83E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161060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0D022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2811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极致柔软</w:t>
            </w:r>
          </w:p>
        </w:tc>
        <w:tc>
          <w:tcPr>
            <w:tcW w:w="2880" w:type="dxa"/>
          </w:tcPr>
          <w:p w14:paraId="25E0BA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像云朵一样软，婴儿肌触感</w:t>
            </w:r>
          </w:p>
        </w:tc>
        <w:tc>
          <w:tcPr>
            <w:tcW w:w="2880" w:type="dxa"/>
          </w:tcPr>
          <w:p w14:paraId="6DDA51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14微米、极致细腻、软黄金</w:t>
            </w:r>
          </w:p>
        </w:tc>
      </w:tr>
      <w:tr w14:paraId="79FD3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91C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超轻超暖</w:t>
            </w:r>
          </w:p>
        </w:tc>
        <w:tc>
          <w:tcPr>
            <w:tcW w:w="2880" w:type="dxa"/>
          </w:tcPr>
          <w:p w14:paraId="3A01F4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一件羊绒衫只有200克，比羊毛暖8倍</w:t>
            </w:r>
          </w:p>
        </w:tc>
        <w:tc>
          <w:tcPr>
            <w:tcW w:w="2880" w:type="dxa"/>
          </w:tcPr>
          <w:p w14:paraId="7D5BFB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轻量化、保暖性第一、暖8倍</w:t>
            </w:r>
          </w:p>
        </w:tc>
      </w:tr>
      <w:tr w14:paraId="102F3B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11C6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高贵典雅</w:t>
            </w:r>
          </w:p>
        </w:tc>
        <w:tc>
          <w:tcPr>
            <w:tcW w:w="2880" w:type="dxa"/>
          </w:tcPr>
          <w:p w14:paraId="3629CE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哑光质感，低调奢华，身份象征</w:t>
            </w:r>
          </w:p>
        </w:tc>
        <w:tc>
          <w:tcPr>
            <w:tcW w:w="2880" w:type="dxa"/>
          </w:tcPr>
          <w:p w14:paraId="38D0FC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哑光光泽、高级感、贵族面料</w:t>
            </w:r>
          </w:p>
        </w:tc>
      </w:tr>
      <w:tr w14:paraId="65C89C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0C0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透气调温</w:t>
            </w:r>
          </w:p>
        </w:tc>
        <w:tc>
          <w:tcPr>
            <w:tcW w:w="2880" w:type="dxa"/>
          </w:tcPr>
          <w:p w14:paraId="376ABF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暖和但不闷，能吸收湿气</w:t>
            </w:r>
          </w:p>
        </w:tc>
        <w:tc>
          <w:tcPr>
            <w:tcW w:w="2880" w:type="dxa"/>
          </w:tcPr>
          <w:p w14:paraId="5C4073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透气保暖、调温、不闷热</w:t>
            </w:r>
          </w:p>
        </w:tc>
      </w:tr>
      <w:tr w14:paraId="218161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A87C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珍稀名贵</w:t>
            </w:r>
          </w:p>
        </w:tc>
        <w:tc>
          <w:tcPr>
            <w:tcW w:w="2880" w:type="dxa"/>
          </w:tcPr>
          <w:p w14:paraId="6A7A58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五只羊做一件，全球产量有限</w:t>
            </w:r>
          </w:p>
        </w:tc>
        <w:tc>
          <w:tcPr>
            <w:tcW w:w="2880" w:type="dxa"/>
          </w:tcPr>
          <w:p w14:paraId="4216E9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珍稀、名贵、送礼首选</w:t>
            </w:r>
          </w:p>
        </w:tc>
      </w:tr>
    </w:tbl>
    <w:p w14:paraId="41C3B83E">
      <w:r>
        <w:rPr>
          <w:rFonts w:ascii="微软雅黑" w:hAnsi="微软雅黑" w:eastAsia="微软雅黑"/>
          <w:b/>
          <w:color w:val="FF0000"/>
          <w:sz w:val="22"/>
        </w:rPr>
        <w:t>🎯 记忆口诀：羊绒软黄金，轻软暖如云，五只羊一件，贵族身份象征</w:t>
      </w:r>
    </w:p>
    <w:p w14:paraId="68743D3B"/>
    <w:p w14:paraId="5CCF91ED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78AA31BB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1F65388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您摸这手感，是不是像摸婴儿的脸？这是100%山羊绒，纤维只有14微米（比头发细4倍），所以叫"软黄金"。您看这件衫只有200克，但比羊毛衫暖8倍。轻如云、软如丝、暖如阳。</w:t>
      </w:r>
    </w:p>
    <w:p w14:paraId="0C27861B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错误示范："这是山羊绒，挺好的。"</w:t>
      </w:r>
    </w:p>
    <w:p w14:paraId="5EC668A9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4825182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姐/哥，羊绒是"软黄金"，五只山羊一年的绒才够做这一件。它轻（只有羊毛1/5重）、软（比头发细4倍）、暖（比羊毛暖8倍）。您想想，这哪是买衣服，这是买五只羊一年的精华。而且穿5-10年都没问题。</w:t>
      </w:r>
    </w:p>
    <w:p w14:paraId="7EFF03FF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57C9152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羊绒比美丽诺更软更轻更暖，但娇气、易起球、需精心呵护；美丽诺柔软度接近，但更耐穿、好打理、便宜。建议您第一件羊绒买经典色，日常穿美丽诺更省心。</w:t>
      </w:r>
    </w:p>
    <w:p w14:paraId="39CE0CC4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1BD6CB9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羊绒是冬日里的第二层皮肤。打底穿（贴身穿最暖），或者外穿都有范儿。配大衣不臃肿，配羽绒服有层次。建议买基础色（黑、灰、驼、藏青），百搭不过时。送礼首选。</w:t>
      </w:r>
    </w:p>
    <w:p w14:paraId="0D1A3BA0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451E493E">
      <w:r>
        <w:rPr>
          <w:rFonts w:ascii="微软雅黑" w:hAnsi="微软雅黑" w:eastAsia="微软雅黑"/>
          <w:b/>
          <w:sz w:val="20"/>
        </w:rPr>
        <w:t>1. 为什么这么贵？</w:t>
      </w:r>
    </w:p>
    <w:p w14:paraId="0AA72774">
      <w:pPr>
        <w:ind w:left="432"/>
      </w:pPr>
      <w:r>
        <w:rPr>
          <w:rFonts w:ascii="微软雅黑" w:hAnsi="微软雅黑" w:eastAsia="微软雅黑"/>
          <w:b w:val="0"/>
          <w:sz w:val="20"/>
        </w:rPr>
        <w:t>A：五只山羊一年的绒（50-80克/只）才能做一件羊绒衫，原料珍稀。而且中国占全球70%产量，但真正好的羊绒都出口欧美品牌。加工要求高，这是"纤维宝石"，贵是因为真的值。</w:t>
      </w:r>
    </w:p>
    <w:p w14:paraId="0AC24EF1">
      <w:r>
        <w:rPr>
          <w:rFonts w:ascii="微软雅黑" w:hAnsi="微软雅黑" w:eastAsia="微软雅黑"/>
          <w:b/>
          <w:sz w:val="20"/>
        </w:rPr>
        <w:t>2. 会起球吗？</w:t>
      </w:r>
    </w:p>
    <w:p w14:paraId="037240EB">
      <w:pPr>
        <w:ind w:left="432"/>
      </w:pPr>
      <w:r>
        <w:rPr>
          <w:rFonts w:ascii="微软雅黑" w:hAnsi="微软雅黑" w:eastAsia="微软雅黑"/>
          <w:b w:val="0"/>
          <w:sz w:val="20"/>
        </w:rPr>
        <w:t>A：羊绒会轻微起球，这是天然短纤维的特性。但比羊毛好，起球率低。建议穿段时间用去球器轻轻处理，不要用手揪。好羊绒穿几年都还是软的。</w:t>
      </w:r>
    </w:p>
    <w:p w14:paraId="5DE59F36">
      <w:r>
        <w:rPr>
          <w:rFonts w:ascii="微软雅黑" w:hAnsi="微软雅黑" w:eastAsia="微软雅黑"/>
          <w:b/>
          <w:sz w:val="20"/>
        </w:rPr>
        <w:t>3. 怎么鉴别真假？</w:t>
      </w:r>
    </w:p>
    <w:p w14:paraId="412202E2">
      <w:pPr>
        <w:ind w:left="432"/>
      </w:pPr>
      <w:r>
        <w:rPr>
          <w:rFonts w:ascii="微软雅黑" w:hAnsi="微软雅黑" w:eastAsia="微软雅黑"/>
          <w:b w:val="0"/>
          <w:sz w:val="20"/>
        </w:rPr>
        <w:t>A：几个方法：一摸，真羊绒特别软，像摸婴儿脸，假的是滑或硬；二看，真羊绒有哑光，假的是亮光或塑料感；三烧，取线头烧，真羊绒有烧头发味，灰烬一捏碎，假的是塑料味结硬块。</w:t>
      </w:r>
    </w:p>
    <w:p w14:paraId="62BC4DDD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7DAE1A4B">
      <w:r>
        <w:rPr>
          <w:rFonts w:ascii="微软雅黑" w:hAnsi="微软雅黑" w:eastAsia="微软雅黑"/>
          <w:b w:val="0"/>
          <w:color w:val="0000FF"/>
          <w:sz w:val="20"/>
        </w:rPr>
        <w:t>哥/姐，羊绒娇贵但值得：穿完通风晾，一季洗1-2次即可。手洗用冷水，羊绒专用洗涤剂，轻揉别拧，平铺晾干。换季叠好（不要挂）放抽屉，樟木球防虫。定期去球，能穿5-10年。</w:t>
      </w:r>
    </w:p>
    <w:p w14:paraId="36825526"/>
    <w:p w14:paraId="29CE1F30">
      <w:r>
        <w:t>──────────────────────────────────────────────────</w:t>
      </w:r>
    </w:p>
    <w:p w14:paraId="72A7C7B0"/>
    <w:p w14:paraId="2570C4DB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莫代尔（再生纤维）</w:t>
      </w:r>
    </w:p>
    <w:p w14:paraId="22264FE6">
      <w:r>
        <w:rPr>
          <w:rFonts w:ascii="微软雅黑" w:hAnsi="微软雅黑" w:eastAsia="微软雅黑"/>
          <w:b/>
          <w:color w:val="FF0000"/>
          <w:sz w:val="22"/>
        </w:rPr>
        <w:t>💡 一句话卖点："木头做的棉，比棉软比丝滑，内衣首选面料"</w:t>
      </w:r>
    </w:p>
    <w:p w14:paraId="63FE7819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48B1C4B7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原料：欧洲榉木或橡木的木浆，通过专门的纺丝工艺制成</w:t>
      </w:r>
    </w:p>
    <w:p w14:paraId="2723F2E8">
      <w:pPr>
        <w:pStyle w:val="16"/>
      </w:pPr>
      <w:r>
        <w:rPr>
          <w:rFonts w:ascii="微软雅黑" w:hAnsi="微软雅黑" w:eastAsia="微软雅黑"/>
          <w:b w:val="0"/>
          <w:sz w:val="20"/>
        </w:rPr>
        <w:t>工艺：先将木材制成木浆，再经纺丝工艺加工成纤维，可自然分解</w:t>
      </w:r>
    </w:p>
    <w:p w14:paraId="1C6B4153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特性：触感极其柔软，像丝绸一样滑，吸湿性和透气性比棉好50%</w:t>
      </w:r>
    </w:p>
    <w:p w14:paraId="181C0E20">
      <w:pPr>
        <w:pStyle w:val="16"/>
      </w:pPr>
      <w:r>
        <w:rPr>
          <w:rFonts w:ascii="微软雅黑" w:hAnsi="微软雅黑" w:eastAsia="微软雅黑"/>
          <w:b w:val="0"/>
          <w:sz w:val="20"/>
        </w:rPr>
        <w:t>环保：原料来自可再生森林，对环境友好</w:t>
      </w:r>
    </w:p>
    <w:p w14:paraId="05E5D759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用途：特别适合贴身衣物，如内衣、T恤、家居服</w:t>
      </w:r>
    </w:p>
    <w:p w14:paraId="256A6F72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1FC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1EA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0FC18E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725320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770904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F25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极致柔软</w:t>
            </w:r>
          </w:p>
        </w:tc>
        <w:tc>
          <w:tcPr>
            <w:tcW w:w="2880" w:type="dxa"/>
          </w:tcPr>
          <w:p w14:paraId="23023F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比棉还软，像丝绸一样滑，贴身舒服</w:t>
            </w:r>
          </w:p>
        </w:tc>
        <w:tc>
          <w:tcPr>
            <w:tcW w:w="2880" w:type="dxa"/>
          </w:tcPr>
          <w:p w14:paraId="34600E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超柔软、丝绸触感、亲肤</w:t>
            </w:r>
          </w:p>
        </w:tc>
      </w:tr>
      <w:tr w14:paraId="5B2D81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0D1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吸湿透气</w:t>
            </w:r>
          </w:p>
        </w:tc>
        <w:tc>
          <w:tcPr>
            <w:tcW w:w="2880" w:type="dxa"/>
          </w:tcPr>
          <w:p w14:paraId="1EC775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吸汗比棉快50%，夏天不闷热</w:t>
            </w:r>
          </w:p>
        </w:tc>
        <w:tc>
          <w:tcPr>
            <w:tcW w:w="2880" w:type="dxa"/>
          </w:tcPr>
          <w:p w14:paraId="7597A8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高吸湿、透气性佳、干爽</w:t>
            </w:r>
          </w:p>
        </w:tc>
      </w:tr>
      <w:tr w14:paraId="5AF99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194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自然环保</w:t>
            </w:r>
          </w:p>
        </w:tc>
        <w:tc>
          <w:tcPr>
            <w:tcW w:w="2880" w:type="dxa"/>
          </w:tcPr>
          <w:p w14:paraId="7DD323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木头做的，土里能降解</w:t>
            </w:r>
          </w:p>
        </w:tc>
        <w:tc>
          <w:tcPr>
            <w:tcW w:w="2880" w:type="dxa"/>
          </w:tcPr>
          <w:p w14:paraId="4895C4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环保纤维、可降解、天然</w:t>
            </w:r>
          </w:p>
        </w:tc>
      </w:tr>
      <w:tr w14:paraId="348FF8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42D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色泽亮丽</w:t>
            </w:r>
          </w:p>
        </w:tc>
        <w:tc>
          <w:tcPr>
            <w:tcW w:w="2880" w:type="dxa"/>
          </w:tcPr>
          <w:p w14:paraId="3C519D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颜色鲜艳，光泽柔和，不易褪色</w:t>
            </w:r>
          </w:p>
        </w:tc>
        <w:tc>
          <w:tcPr>
            <w:tcW w:w="2880" w:type="dxa"/>
          </w:tcPr>
          <w:p w14:paraId="340DAC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染色性好、光泽柔和、色牢度高</w:t>
            </w:r>
          </w:p>
        </w:tc>
      </w:tr>
      <w:tr w14:paraId="0E355C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D0B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不易缩水</w:t>
            </w:r>
          </w:p>
        </w:tc>
        <w:tc>
          <w:tcPr>
            <w:tcW w:w="2880" w:type="dxa"/>
          </w:tcPr>
          <w:p w14:paraId="2C0822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湿水后变形小，尺寸稳定</w:t>
            </w:r>
          </w:p>
        </w:tc>
        <w:tc>
          <w:tcPr>
            <w:tcW w:w="2880" w:type="dxa"/>
          </w:tcPr>
          <w:p w14:paraId="53C27D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低缩水率、尺寸稳定、耐洗</w:t>
            </w:r>
          </w:p>
        </w:tc>
      </w:tr>
    </w:tbl>
    <w:p w14:paraId="3FD419F3">
      <w:r>
        <w:rPr>
          <w:rFonts w:ascii="微软雅黑" w:hAnsi="微软雅黑" w:eastAsia="微软雅黑"/>
          <w:b/>
          <w:color w:val="FF0000"/>
          <w:sz w:val="22"/>
        </w:rPr>
        <w:t>🎯 记忆口诀：莫代尔，木头棉，比棉软比丝滑，吸汗快但易变形</w:t>
      </w:r>
    </w:p>
    <w:p w14:paraId="0D6DE5ED"/>
    <w:p w14:paraId="7433C7CA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4227E453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5BF8E8DB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您摸这手感，是不是比纯棉还软还滑？这是莫代尔，拿欧洲榉木做的，所以又叫"木头做的棉"。它比棉吸汗快50%，贴身特别舒服，做内衣最合适。</w:t>
      </w:r>
    </w:p>
    <w:p w14:paraId="045889BE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错误示范："这是莫代尔，挺好的。"</w:t>
      </w:r>
    </w:p>
    <w:p w14:paraId="5A90DF5F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3A98375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姐/哥，莫代尔确实比纯棉贵一点，但您穿上就知道值不值。它像丝绸一样滑，吸汗又快，夏天穿特别干爽。而且它是木头做的，环保可降解。做内衣、家居服，舒适度比棉高一个档次。</w:t>
      </w:r>
    </w:p>
    <w:p w14:paraId="26D04328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2047640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纯棉舒服但洗几次就硬，莫代尔越洗越软，而且吸汗快。但莫代尔容易变形，不如莱赛尔耐穿。想要极致柔软选莫代尔，想要耐穿环保选莱赛尔。</w:t>
      </w:r>
    </w:p>
    <w:p w14:paraId="51B38AEB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43C62A1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莫代尔最适合做内衣、家居服、夏季T恤。因为它柔软亲肤，睡觉穿都像没穿。但不适合做外套，因为太软没型。建议您内衣选莫代尔，外套选别的面料。</w:t>
      </w:r>
    </w:p>
    <w:p w14:paraId="64F1F1A4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23AF546A">
      <w:r>
        <w:rPr>
          <w:rFonts w:ascii="微软雅黑" w:hAnsi="微软雅黑" w:eastAsia="微软雅黑"/>
          <w:b/>
          <w:sz w:val="20"/>
        </w:rPr>
        <w:t>1. 莫代尔和纯棉怎么选？</w:t>
      </w:r>
    </w:p>
    <w:p w14:paraId="5128788E">
      <w:pPr>
        <w:ind w:left="432"/>
      </w:pPr>
      <w:r>
        <w:rPr>
          <w:rFonts w:ascii="微软雅黑" w:hAnsi="微软雅黑" w:eastAsia="微软雅黑"/>
          <w:b w:val="0"/>
          <w:sz w:val="20"/>
        </w:rPr>
        <w:t>A：贴身内衣选莫代尔，外穿选精梳棉。莫代尔比棉软、吸汗快，但容易变形，不够挺括。想要舒适亲肤选莫代尔，想要耐穿有形选棉。</w:t>
      </w:r>
    </w:p>
    <w:p w14:paraId="1E07551D">
      <w:r>
        <w:rPr>
          <w:rFonts w:ascii="微软雅黑" w:hAnsi="微软雅黑" w:eastAsia="微软雅黑"/>
          <w:b/>
          <w:sz w:val="20"/>
        </w:rPr>
        <w:t>2. 会变形吗？</w:t>
      </w:r>
    </w:p>
    <w:p w14:paraId="52773EAB">
      <w:pPr>
        <w:ind w:left="432"/>
      </w:pPr>
      <w:r>
        <w:rPr>
          <w:rFonts w:ascii="微软雅黑" w:hAnsi="微软雅黑" w:eastAsia="微软雅黑"/>
          <w:b w:val="0"/>
          <w:sz w:val="20"/>
        </w:rPr>
        <w:t>A：莫代尔纤维湿强度较低，容易变形。建议冷水手洗，不要用力拧，平铺晾干。不要挂晾，因为自重会拉长变形。这是莫代尔最大的缺点，所以莱赛尔是升级版。</w:t>
      </w:r>
    </w:p>
    <w:p w14:paraId="562A03B0">
      <w:r>
        <w:rPr>
          <w:rFonts w:ascii="微软雅黑" w:hAnsi="微软雅黑" w:eastAsia="微软雅黑"/>
          <w:b/>
          <w:sz w:val="20"/>
        </w:rPr>
        <w:t>3. 和莱赛尔有什么区别？</w:t>
      </w:r>
    </w:p>
    <w:p w14:paraId="471E3190">
      <w:pPr>
        <w:ind w:left="432"/>
      </w:pPr>
      <w:r>
        <w:rPr>
          <w:rFonts w:ascii="微软雅黑" w:hAnsi="微软雅黑" w:eastAsia="微软雅黑"/>
          <w:b w:val="0"/>
          <w:sz w:val="20"/>
        </w:rPr>
        <w:t>A：都是木头做的，但莫代尔更软更便宜，莱赛尔更环保更耐穿（湿强高）。莫代尔适合做内衣，莱赛尔适合做外穿。两者都比棉柔软亲肤。</w:t>
      </w:r>
    </w:p>
    <w:p w14:paraId="195FF593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208FDC85">
      <w:r>
        <w:rPr>
          <w:rFonts w:ascii="微软雅黑" w:hAnsi="微软雅黑" w:eastAsia="微软雅黑"/>
          <w:b w:val="0"/>
          <w:color w:val="0000FF"/>
          <w:sz w:val="20"/>
        </w:rPr>
        <w:t>哥/姐，莫代尔好打理但注意：冷水手洗，轻柔处理，不要用力拧。平铺晾干，不要挂晾（会变形）。避免高温烘干。</w:t>
      </w:r>
    </w:p>
    <w:p w14:paraId="363A4911"/>
    <w:p w14:paraId="37FE82F8">
      <w:r>
        <w:t>──────────────────────────────────────────────────</w:t>
      </w:r>
    </w:p>
    <w:p w14:paraId="46E7761A"/>
    <w:p w14:paraId="2A69E5EF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粘胶纤维（再生纤维）</w:t>
      </w:r>
    </w:p>
    <w:p w14:paraId="3B4188EF">
      <w:r>
        <w:rPr>
          <w:rFonts w:ascii="微软雅黑" w:hAnsi="微软雅黑" w:eastAsia="微软雅黑"/>
          <w:b/>
          <w:color w:val="FF0000"/>
          <w:sz w:val="22"/>
        </w:rPr>
        <w:t>💡 一句话卖点："人造的丝绸，垂感好吸湿快，便宜但易皱"</w:t>
      </w:r>
    </w:p>
    <w:p w14:paraId="389E0191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66C67FCE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原料：天然木浆或棉浆，经化学处理制成，又称人造丝、人棉</w:t>
      </w:r>
    </w:p>
    <w:p w14:paraId="3F7C4A48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特性：吸湿性极好（比棉还高），手感柔软，垂感优异，光泽柔和</w:t>
      </w:r>
    </w:p>
    <w:p w14:paraId="72CD5A21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缺点：湿强度低，易皱，缩水率大，不耐久穿</w:t>
      </w:r>
    </w:p>
    <w:p w14:paraId="0D2C82B6">
      <w:pPr>
        <w:pStyle w:val="16"/>
      </w:pPr>
      <w:r>
        <w:rPr>
          <w:rFonts w:ascii="微软雅黑" w:hAnsi="微软雅黑" w:eastAsia="微软雅黑"/>
          <w:b w:val="0"/>
          <w:sz w:val="20"/>
        </w:rPr>
        <w:t>价格：比真丝便宜很多，是低端"丝绸"替代品</w:t>
      </w:r>
    </w:p>
    <w:p w14:paraId="39325A82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用途：夏季连衣裙、衬衫、里布</w:t>
      </w:r>
    </w:p>
    <w:p w14:paraId="34B651AC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4600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B2C6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76557C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2D89A1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51532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14B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吸湿透气</w:t>
            </w:r>
          </w:p>
        </w:tc>
        <w:tc>
          <w:tcPr>
            <w:tcW w:w="2880" w:type="dxa"/>
          </w:tcPr>
          <w:p w14:paraId="15672C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吸汗比棉还快，夏天不闷热</w:t>
            </w:r>
          </w:p>
        </w:tc>
        <w:tc>
          <w:tcPr>
            <w:tcW w:w="2880" w:type="dxa"/>
          </w:tcPr>
          <w:p w14:paraId="01BA09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吸湿性好、透气、夏日</w:t>
            </w:r>
          </w:p>
        </w:tc>
      </w:tr>
      <w:tr w14:paraId="31D8E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F15E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垂感优异</w:t>
            </w:r>
          </w:p>
        </w:tc>
        <w:tc>
          <w:tcPr>
            <w:tcW w:w="2880" w:type="dxa"/>
          </w:tcPr>
          <w:p w14:paraId="45A966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像丝绸一样垂坠，飘逸感</w:t>
            </w:r>
          </w:p>
        </w:tc>
        <w:tc>
          <w:tcPr>
            <w:tcW w:w="2880" w:type="dxa"/>
          </w:tcPr>
          <w:p w14:paraId="04848A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垂感好、飘逸、丝绸感</w:t>
            </w:r>
          </w:p>
        </w:tc>
      </w:tr>
      <w:tr w14:paraId="13FF72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5D75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价格便宜</w:t>
            </w:r>
          </w:p>
        </w:tc>
        <w:tc>
          <w:tcPr>
            <w:tcW w:w="2880" w:type="dxa"/>
          </w:tcPr>
          <w:p w14:paraId="3EFFE1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比真丝便宜80%，性价比高</w:t>
            </w:r>
          </w:p>
        </w:tc>
        <w:tc>
          <w:tcPr>
            <w:tcW w:w="2880" w:type="dxa"/>
          </w:tcPr>
          <w:p w14:paraId="4D56B7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便宜、人造丝、经济</w:t>
            </w:r>
          </w:p>
        </w:tc>
      </w:tr>
      <w:tr w14:paraId="318801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3EB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光泽柔和</w:t>
            </w:r>
          </w:p>
        </w:tc>
        <w:tc>
          <w:tcPr>
            <w:tcW w:w="2880" w:type="dxa"/>
          </w:tcPr>
          <w:p w14:paraId="105552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有类似丝的光泽，但不刺眼</w:t>
            </w:r>
          </w:p>
        </w:tc>
        <w:tc>
          <w:tcPr>
            <w:tcW w:w="2880" w:type="dxa"/>
          </w:tcPr>
          <w:p w14:paraId="7D823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光泽柔和、美观</w:t>
            </w:r>
          </w:p>
        </w:tc>
      </w:tr>
      <w:tr w14:paraId="4118D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84B6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触感柔软</w:t>
            </w:r>
          </w:p>
        </w:tc>
        <w:tc>
          <w:tcPr>
            <w:tcW w:w="2880" w:type="dxa"/>
          </w:tcPr>
          <w:p w14:paraId="0F3B77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手感滑爽，贴肤舒适</w:t>
            </w:r>
          </w:p>
        </w:tc>
        <w:tc>
          <w:tcPr>
            <w:tcW w:w="2880" w:type="dxa"/>
          </w:tcPr>
          <w:p w14:paraId="5C387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柔软、滑爽、亲肤</w:t>
            </w:r>
          </w:p>
        </w:tc>
      </w:tr>
    </w:tbl>
    <w:p w14:paraId="5DFBA3CC">
      <w:r>
        <w:rPr>
          <w:rFonts w:ascii="微软雅黑" w:hAnsi="微软雅黑" w:eastAsia="微软雅黑"/>
          <w:b/>
          <w:color w:val="FF0000"/>
          <w:sz w:val="22"/>
        </w:rPr>
        <w:t>🎯 记忆口诀：粘胶人造丝，垂感好吸湿快，便宜但易皱不耐穿</w:t>
      </w:r>
    </w:p>
    <w:p w14:paraId="2EEE367D"/>
    <w:p w14:paraId="17A08186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7D3D124A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1EDF232C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您摸这手感，是不是像丝绸一样滑？这是粘胶纤维，俗称人造丝。吸汗比棉还快，而且垂感特别好，走路带风。价格便宜，是夏日衬衫的好选择。</w:t>
      </w:r>
    </w:p>
    <w:p w14:paraId="1CD68A58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错误示范："这是粘胶纤维，挺好的。"</w:t>
      </w:r>
    </w:p>
    <w:p w14:paraId="7B39E55A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68CE3DA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姐/哥，这件便宜是因为粘胶纤维成本低。但它吸汗快、垂感好，夏天穿很凉快。就是不如棉耐穿，容易皱。想要便宜又凉快选粘胶，想要耐穿选精梳棉或莱赛尔。</w:t>
      </w:r>
    </w:p>
    <w:p w14:paraId="6436C57E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1900924B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粘胶有真丝的滑但便宜很多，但容易皱、不耐穿。莱赛尔也是木头做的，但更环保更耐穿。粘胶适合一季穿，莱赛尔可以穿几年。</w:t>
      </w:r>
    </w:p>
    <w:p w14:paraId="23E6EB75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23929C0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粘胶最适合做夏季衬衫、连衣裙，因为垂感好、凉快。但不适合做外套或经常穿的单品，因为不够耐穿。建议当季节性衣服买。</w:t>
      </w:r>
    </w:p>
    <w:p w14:paraId="6F2250B4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676172F5">
      <w:r>
        <w:rPr>
          <w:rFonts w:ascii="微软雅黑" w:hAnsi="微软雅黑" w:eastAsia="微软雅黑"/>
          <w:b/>
          <w:sz w:val="20"/>
        </w:rPr>
        <w:t>1. 粘胶和棉怎么选？</w:t>
      </w:r>
    </w:p>
    <w:p w14:paraId="6C61F60B">
      <w:pPr>
        <w:ind w:left="432"/>
      </w:pPr>
      <w:r>
        <w:rPr>
          <w:rFonts w:ascii="微软雅黑" w:hAnsi="微软雅黑" w:eastAsia="微软雅黑"/>
          <w:b w:val="0"/>
          <w:sz w:val="20"/>
        </w:rPr>
        <w:t>A：夏天想要凉快垂感选粘胶，想要耐穿选棉。粘胶吸汗快但易皱，棉耐穿但不如粘胶凉快。粘胶价格便宜，适合当季多买几件换着穿。</w:t>
      </w:r>
    </w:p>
    <w:p w14:paraId="3A60285D">
      <w:r>
        <w:rPr>
          <w:rFonts w:ascii="微软雅黑" w:hAnsi="微软雅黑" w:eastAsia="微软雅黑"/>
          <w:b/>
          <w:sz w:val="20"/>
        </w:rPr>
        <w:t>2. 为什么容易皱？</w:t>
      </w:r>
    </w:p>
    <w:p w14:paraId="5E525FE8">
      <w:pPr>
        <w:ind w:left="432"/>
      </w:pPr>
      <w:r>
        <w:rPr>
          <w:rFonts w:ascii="微软雅黑" w:hAnsi="微软雅黑" w:eastAsia="微软雅黑"/>
          <w:b w:val="0"/>
          <w:sz w:val="20"/>
        </w:rPr>
        <w:t>A：粘胶纤维湿强度低，一湿就容易变形起皱。建议手洗，不要拧，带水晾干。洗完后尽快挂起来，减少褶皱。这也是它便宜的原因。</w:t>
      </w:r>
    </w:p>
    <w:p w14:paraId="771464CD">
      <w:r>
        <w:rPr>
          <w:rFonts w:ascii="微软雅黑" w:hAnsi="微软雅黑" w:eastAsia="微软雅黑"/>
          <w:b/>
          <w:sz w:val="20"/>
        </w:rPr>
        <w:t>3. 会缩水吗？</w:t>
      </w:r>
    </w:p>
    <w:p w14:paraId="1F160859">
      <w:pPr>
        <w:ind w:left="432"/>
      </w:pPr>
      <w:r>
        <w:rPr>
          <w:rFonts w:ascii="微软雅黑" w:hAnsi="微软雅黑" w:eastAsia="微软雅黑"/>
          <w:b w:val="0"/>
          <w:sz w:val="20"/>
        </w:rPr>
        <w:t>A：粘胶缩水率大（5-10%），购买时建议选大一码，或者买预缩处理过的。不要高温洗涤，不要烘干。</w:t>
      </w:r>
    </w:p>
    <w:p w14:paraId="103B3B0C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38F83EB1">
      <w:r>
        <w:rPr>
          <w:rFonts w:ascii="微软雅黑" w:hAnsi="微软雅黑" w:eastAsia="微软雅黑"/>
          <w:b w:val="0"/>
          <w:color w:val="0000FF"/>
          <w:sz w:val="20"/>
        </w:rPr>
        <w:t>哥/姐，粘胶好打理但注意：冷水手洗，不要浸泡太久，不要用力拧。带水晾干，不要烘干。避免高温，容易变形。</w:t>
      </w:r>
    </w:p>
    <w:p w14:paraId="4D109B7B"/>
    <w:p w14:paraId="46878C4D">
      <w:r>
        <w:t>──────────────────────────────────────────────────</w:t>
      </w:r>
    </w:p>
    <w:p w14:paraId="5F9E8DBD"/>
    <w:p w14:paraId="5958B958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莱赛尔（天丝）（再生纤维）</w:t>
      </w:r>
    </w:p>
    <w:p w14:paraId="0097904A">
      <w:r>
        <w:rPr>
          <w:rFonts w:ascii="微软雅黑" w:hAnsi="微软雅黑" w:eastAsia="微软雅黑"/>
          <w:b/>
          <w:color w:val="FF0000"/>
          <w:sz w:val="22"/>
        </w:rPr>
        <w:t>💡 一句话卖点："21世纪绿色纤维，木头做的丝绸，土里能降解"</w:t>
      </w:r>
    </w:p>
    <w:p w14:paraId="55DCDC92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4BE4DD80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原料：可持续森林的桉树木浆，环保闭环生产，溶剂回收率99%+</w:t>
      </w:r>
    </w:p>
    <w:p w14:paraId="09791DB0">
      <w:pPr>
        <w:pStyle w:val="16"/>
      </w:pPr>
      <w:r>
        <w:rPr>
          <w:rFonts w:ascii="微软雅黑" w:hAnsi="微软雅黑" w:eastAsia="微软雅黑"/>
          <w:b w:val="0"/>
          <w:sz w:val="20"/>
        </w:rPr>
        <w:t>品牌：天丝（Tencel）是奥地利兰精公司的品牌名，莱赛尔是学名</w:t>
      </w:r>
    </w:p>
    <w:p w14:paraId="6D65899D">
      <w:pPr>
        <w:pStyle w:val="16"/>
      </w:pPr>
      <w:r>
        <w:rPr>
          <w:rFonts w:ascii="微软雅黑" w:hAnsi="微软雅黑" w:eastAsia="微软雅黑"/>
          <w:b w:val="0"/>
          <w:sz w:val="20"/>
        </w:rPr>
        <w:t>工艺：NMMO溶剂纺丝，几乎零污染，获国际绿色环保证书</w:t>
      </w:r>
    </w:p>
    <w:p w14:paraId="1F14B1F2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特性：强度高（湿强比干强还高15%），可生物降解</w:t>
      </w:r>
    </w:p>
    <w:p w14:paraId="0460856B">
      <w:pPr>
        <w:pStyle w:val="16"/>
      </w:pPr>
      <w:r>
        <w:rPr>
          <w:rFonts w:ascii="微软雅黑" w:hAnsi="微软雅黑" w:eastAsia="微软雅黑"/>
          <w:b w:val="0"/>
          <w:sz w:val="20"/>
        </w:rPr>
        <w:t>成分：100%再生纤维素，与棉麻同家族，非化纤</w:t>
      </w:r>
    </w:p>
    <w:p w14:paraId="2E937694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927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28CB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41D9E5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7BE0F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2B43C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745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丝绸手感</w:t>
            </w:r>
          </w:p>
        </w:tc>
        <w:tc>
          <w:tcPr>
            <w:tcW w:w="2880" w:type="dxa"/>
          </w:tcPr>
          <w:p w14:paraId="5C31C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像真丝一样滑、软、凉</w:t>
            </w:r>
          </w:p>
        </w:tc>
        <w:tc>
          <w:tcPr>
            <w:tcW w:w="2880" w:type="dxa"/>
          </w:tcPr>
          <w:p w14:paraId="74530B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木头做的丝绸、亲肤养肤</w:t>
            </w:r>
          </w:p>
        </w:tc>
      </w:tr>
      <w:tr w14:paraId="628DBC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796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超强吸湿</w:t>
            </w:r>
          </w:p>
        </w:tc>
        <w:tc>
          <w:tcPr>
            <w:tcW w:w="2880" w:type="dxa"/>
          </w:tcPr>
          <w:p w14:paraId="54B1A9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吸汗比棉快50%，干爽不粘身</w:t>
            </w:r>
          </w:p>
        </w:tc>
        <w:tc>
          <w:tcPr>
            <w:tcW w:w="2880" w:type="dxa"/>
          </w:tcPr>
          <w:p w14:paraId="47DA85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会呼吸的面料、秒吸汗</w:t>
            </w:r>
          </w:p>
        </w:tc>
      </w:tr>
      <w:tr w14:paraId="0FAFD3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116B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天然凉感</w:t>
            </w:r>
          </w:p>
        </w:tc>
        <w:tc>
          <w:tcPr>
            <w:tcW w:w="2880" w:type="dxa"/>
          </w:tcPr>
          <w:p w14:paraId="2B6147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穿上瞬间降2-3℃</w:t>
            </w:r>
          </w:p>
        </w:tc>
        <w:tc>
          <w:tcPr>
            <w:tcW w:w="2880" w:type="dxa"/>
          </w:tcPr>
          <w:p w14:paraId="026AF8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接触凉感、夏日空调衣</w:t>
            </w:r>
          </w:p>
        </w:tc>
      </w:tr>
      <w:tr w14:paraId="754617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910D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环保可降解</w:t>
            </w:r>
          </w:p>
        </w:tc>
        <w:tc>
          <w:tcPr>
            <w:tcW w:w="2880" w:type="dxa"/>
          </w:tcPr>
          <w:p w14:paraId="70AB30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土里能烂掉，不污染地球</w:t>
            </w:r>
          </w:p>
        </w:tc>
        <w:tc>
          <w:tcPr>
            <w:tcW w:w="2880" w:type="dxa"/>
          </w:tcPr>
          <w:p w14:paraId="360AB4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21世纪绿色纤维、零碳</w:t>
            </w:r>
          </w:p>
        </w:tc>
      </w:tr>
      <w:tr w14:paraId="06F21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11F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湿强更高</w:t>
            </w:r>
          </w:p>
        </w:tc>
        <w:tc>
          <w:tcPr>
            <w:tcW w:w="2880" w:type="dxa"/>
          </w:tcPr>
          <w:p w14:paraId="385C6D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湿了反而更强，耐洗耐穿</w:t>
            </w:r>
          </w:p>
        </w:tc>
        <w:tc>
          <w:tcPr>
            <w:tcW w:w="2880" w:type="dxa"/>
          </w:tcPr>
          <w:p w14:paraId="1F8EF4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湿强比干强高15%、久穿如新</w:t>
            </w:r>
          </w:p>
        </w:tc>
      </w:tr>
    </w:tbl>
    <w:p w14:paraId="31804F82">
      <w:r>
        <w:rPr>
          <w:rFonts w:ascii="微软雅黑" w:hAnsi="微软雅黑" w:eastAsia="微软雅黑"/>
          <w:b/>
          <w:color w:val="FF0000"/>
          <w:sz w:val="22"/>
        </w:rPr>
        <w:t>🎯 记忆口诀：莱赛尔，天丝名，木头丝绸会呼吸，环保降解湿更强</w:t>
      </w:r>
    </w:p>
    <w:p w14:paraId="5E494371"/>
    <w:p w14:paraId="7CCDCD37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15A331E6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1A5772F6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您摸这手感，是不是像真丝一样滑？这叫莱赛尔，俗称天丝，是拿桉树木头做的，不是石油化纤。它吸汗比棉还快，夏天穿特别干爽，而且您知道吗？这衣服扔土里能自然烂掉，不污染环境。</w:t>
      </w:r>
    </w:p>
    <w:p w14:paraId="253EE5BE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错误示范："这是莱赛尔（天丝），挺好的。"</w:t>
      </w:r>
    </w:p>
    <w:p w14:paraId="3E750F7F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03549C5C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姐/哥，莱赛尔确实比棉贵，但它是"天然空调"。夏天您穿纯棉出汗粘身上，莱赛尔因为纤维环保闭环生产， solvent回收率99%，您穿这件衣服等于为地球减碳。而且湿了反而更强，洗多少次都不变形。</w:t>
      </w:r>
    </w:p>
    <w:p w14:paraId="66EFF49F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5928E07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比普通冰丝更环保，冰丝是化纤不透气还污染环境。莱赛尔是木头做的，会呼吸、能降解，对身体和地球都好。而且比莫代尔更耐穿。</w:t>
      </w:r>
    </w:p>
    <w:p w14:paraId="4A6A8E71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731BC51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莱赛尔最适合做夏日衬衫、T恤、睡衣。因为它像丝绸一样滑，贴身穿最舒服。而且抗菌，敏感肌不长痘。建议买浅色系，夏天看着更清爽。</w:t>
      </w:r>
    </w:p>
    <w:p w14:paraId="12605219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3970C06F">
      <w:r>
        <w:rPr>
          <w:rFonts w:ascii="微软雅黑" w:hAnsi="微软雅黑" w:eastAsia="微软雅黑"/>
          <w:b/>
          <w:sz w:val="20"/>
        </w:rPr>
        <w:t>1. 莱赛尔和天丝有什么区别？</w:t>
      </w:r>
    </w:p>
    <w:p w14:paraId="555B24D8">
      <w:pPr>
        <w:ind w:left="432"/>
      </w:pPr>
      <w:r>
        <w:rPr>
          <w:rFonts w:ascii="微软雅黑" w:hAnsi="微软雅黑" w:eastAsia="微软雅黑"/>
          <w:b w:val="0"/>
          <w:sz w:val="20"/>
        </w:rPr>
        <w:t>A：天丝是品牌名（奥地利兰精公司），莱赛尔是学名。就像舒肤佳是品牌，香皂是品类。真正的天丝都带Tencel吊牌，是高品质的保证。</w:t>
      </w:r>
    </w:p>
    <w:p w14:paraId="45EA3015">
      <w:r>
        <w:rPr>
          <w:rFonts w:ascii="微软雅黑" w:hAnsi="微软雅黑" w:eastAsia="微软雅黑"/>
          <w:b/>
          <w:sz w:val="20"/>
        </w:rPr>
        <w:t>2. 会起球吗？</w:t>
      </w:r>
    </w:p>
    <w:p w14:paraId="6121BEDC">
      <w:pPr>
        <w:ind w:left="432"/>
      </w:pPr>
      <w:r>
        <w:rPr>
          <w:rFonts w:ascii="微软雅黑" w:hAnsi="微软雅黑" w:eastAsia="微软雅黑"/>
          <w:b w:val="0"/>
          <w:sz w:val="20"/>
        </w:rPr>
        <w:t>A：莱赛尔抗起球性比棉好，但摩擦部位（腋下、袖口）可能会轻微起毛。这是正常现象，用去球器处理一下就好。比莫代尔耐穿多了。</w:t>
      </w:r>
    </w:p>
    <w:p w14:paraId="5E64C98E">
      <w:r>
        <w:rPr>
          <w:rFonts w:ascii="微软雅黑" w:hAnsi="微软雅黑" w:eastAsia="微软雅黑"/>
          <w:b/>
          <w:sz w:val="20"/>
        </w:rPr>
        <w:t>3. 为什么湿了更强？</w:t>
      </w:r>
    </w:p>
    <w:p w14:paraId="057FD51C">
      <w:pPr>
        <w:ind w:left="432"/>
      </w:pPr>
      <w:r>
        <w:rPr>
          <w:rFonts w:ascii="微软雅黑" w:hAnsi="微软雅黑" w:eastAsia="微软雅黑"/>
          <w:b w:val="0"/>
          <w:sz w:val="20"/>
        </w:rPr>
        <w:t>A：这是莱赛尔的独特特性，湿强比干强还高15%。因为纤维在湿润状态下分子链更舒展，强度反而增加。所以耐洗耐穿，越洗越软。</w:t>
      </w:r>
    </w:p>
    <w:p w14:paraId="5783532A">
      <w:r>
        <w:rPr>
          <w:rFonts w:ascii="微软雅黑" w:hAnsi="微软雅黑" w:eastAsia="微软雅黑"/>
          <w:b/>
          <w:sz w:val="20"/>
        </w:rPr>
        <w:t>4. 和真丝怎么选？</w:t>
      </w:r>
    </w:p>
    <w:p w14:paraId="44866B23">
      <w:pPr>
        <w:ind w:left="432"/>
      </w:pPr>
      <w:r>
        <w:rPr>
          <w:rFonts w:ascii="微软雅黑" w:hAnsi="微软雅黑" w:eastAsia="微软雅黑"/>
          <w:b w:val="0"/>
          <w:sz w:val="20"/>
        </w:rPr>
        <w:t>A：莱赛尔有真丝的滑但更易打理（可机洗），真丝更高级但难伺候。想要省心选莱赛尔，想要极致奢华选真丝。两者都是夏日好选择。</w:t>
      </w:r>
    </w:p>
    <w:p w14:paraId="29C7287B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3B2BB440">
      <w:r>
        <w:rPr>
          <w:rFonts w:ascii="微软雅黑" w:hAnsi="微软雅黑" w:eastAsia="微软雅黑"/>
          <w:b w:val="0"/>
          <w:color w:val="0000FF"/>
          <w:sz w:val="20"/>
        </w:rPr>
        <w:t>哥/姐，哥/姐，莱赛尔好打理：冷水机洗（套洗衣袋），中性洗涤剂，不要高温烘干。平铺晾干，避免长时间暴晒。深色反面洗防褪色。</w:t>
      </w:r>
    </w:p>
    <w:p w14:paraId="5AC33BCF"/>
    <w:p w14:paraId="5C77B42C">
      <w:r>
        <w:t>──────────────────────────────────────────────────</w:t>
      </w:r>
    </w:p>
    <w:p w14:paraId="68857403"/>
    <w:p w14:paraId="6339DC54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铜氨丝（宾霸）（再生纤维）</w:t>
      </w:r>
    </w:p>
    <w:p w14:paraId="0079CDE3">
      <w:r>
        <w:rPr>
          <w:rFonts w:ascii="微软雅黑" w:hAnsi="微软雅黑" w:eastAsia="微软雅黑"/>
          <w:b/>
          <w:color w:val="FF0000"/>
          <w:sz w:val="22"/>
        </w:rPr>
        <w:t>💡 一句话卖点："会呼吸的里布，抗静电，滑爽透气，高端面料伴侣"</w:t>
      </w:r>
    </w:p>
    <w:p w14:paraId="73BDA871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6C68DD02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原料：棉籽绒短纤维，溶解在铜氨溶液中纺丝而成，又称Cupro</w:t>
      </w:r>
    </w:p>
    <w:p w14:paraId="3CB2944B">
      <w:pPr>
        <w:pStyle w:val="16"/>
      </w:pPr>
      <w:r>
        <w:rPr>
          <w:rFonts w:ascii="微软雅黑" w:hAnsi="微软雅黑" w:eastAsia="微软雅黑"/>
          <w:b w:val="0"/>
          <w:sz w:val="20"/>
        </w:rPr>
        <w:t>品牌：宾霸（Bemberg）是日本旭化成公司的品牌名，铜氨丝是品类名</w:t>
      </w:r>
    </w:p>
    <w:p w14:paraId="12B7F1B3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特性：抗静电性极好，吸湿快干，手感滑爽，悬垂性好</w:t>
      </w:r>
    </w:p>
    <w:p w14:paraId="108FFA12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用途：高档西装里布、衬衫、防静电内衣</w:t>
      </w:r>
    </w:p>
    <w:p w14:paraId="7B0EB356">
      <w:pPr>
        <w:pStyle w:val="16"/>
      </w:pPr>
      <w:r>
        <w:rPr>
          <w:rFonts w:ascii="微软雅黑" w:hAnsi="微软雅黑" w:eastAsia="微软雅黑"/>
          <w:b w:val="0"/>
          <w:sz w:val="20"/>
        </w:rPr>
        <w:t>环保：可生物降解，对环境友好</w:t>
      </w:r>
    </w:p>
    <w:p w14:paraId="47B45786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C8F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AC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26A772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264F37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5FFBF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1222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抗静电</w:t>
            </w:r>
          </w:p>
        </w:tc>
        <w:tc>
          <w:tcPr>
            <w:tcW w:w="2880" w:type="dxa"/>
          </w:tcPr>
          <w:p w14:paraId="4D43F8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冬天不脱衣啪啪响，不吸尘</w:t>
            </w:r>
          </w:p>
        </w:tc>
        <w:tc>
          <w:tcPr>
            <w:tcW w:w="2880" w:type="dxa"/>
          </w:tcPr>
          <w:p w14:paraId="41523B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抗静电第一、不吸尘、不贴身</w:t>
            </w:r>
          </w:p>
        </w:tc>
      </w:tr>
      <w:tr w14:paraId="741B3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CC82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吸湿快干</w:t>
            </w:r>
          </w:p>
        </w:tc>
        <w:tc>
          <w:tcPr>
            <w:tcW w:w="2880" w:type="dxa"/>
          </w:tcPr>
          <w:p w14:paraId="1EC0D6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汗湿即干，不粘身</w:t>
            </w:r>
          </w:p>
        </w:tc>
        <w:tc>
          <w:tcPr>
            <w:tcW w:w="2880" w:type="dxa"/>
          </w:tcPr>
          <w:p w14:paraId="79ED92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吸湿排汗、速干、透气</w:t>
            </w:r>
          </w:p>
        </w:tc>
      </w:tr>
      <w:tr w14:paraId="496CB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67D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滑爽透气</w:t>
            </w:r>
          </w:p>
        </w:tc>
        <w:tc>
          <w:tcPr>
            <w:tcW w:w="2880" w:type="dxa"/>
          </w:tcPr>
          <w:p w14:paraId="42279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像丝绸一样滑，透气性好</w:t>
            </w:r>
          </w:p>
        </w:tc>
        <w:tc>
          <w:tcPr>
            <w:tcW w:w="2880" w:type="dxa"/>
          </w:tcPr>
          <w:p w14:paraId="6DB0C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滑爽、透气、舒适</w:t>
            </w:r>
          </w:p>
        </w:tc>
      </w:tr>
      <w:tr w14:paraId="59A844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81F5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悬垂性好</w:t>
            </w:r>
          </w:p>
        </w:tc>
        <w:tc>
          <w:tcPr>
            <w:tcW w:w="2880" w:type="dxa"/>
          </w:tcPr>
          <w:p w14:paraId="4F1E81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衣服自然垂坠，有高级感</w:t>
            </w:r>
          </w:p>
        </w:tc>
        <w:tc>
          <w:tcPr>
            <w:tcW w:w="2880" w:type="dxa"/>
          </w:tcPr>
          <w:p w14:paraId="49140D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悬垂性、高级感、自然</w:t>
            </w:r>
          </w:p>
        </w:tc>
      </w:tr>
      <w:tr w14:paraId="6704E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5EF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环保可降解</w:t>
            </w:r>
          </w:p>
        </w:tc>
        <w:tc>
          <w:tcPr>
            <w:tcW w:w="2880" w:type="dxa"/>
          </w:tcPr>
          <w:p w14:paraId="319DC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土里能降解，不污染</w:t>
            </w:r>
          </w:p>
        </w:tc>
        <w:tc>
          <w:tcPr>
            <w:tcW w:w="2880" w:type="dxa"/>
          </w:tcPr>
          <w:p w14:paraId="667D16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环保、可降解、绿色</w:t>
            </w:r>
          </w:p>
        </w:tc>
      </w:tr>
    </w:tbl>
    <w:p w14:paraId="2A0453A9">
      <w:r>
        <w:rPr>
          <w:rFonts w:ascii="微软雅黑" w:hAnsi="微软雅黑" w:eastAsia="微软雅黑"/>
          <w:b/>
          <w:color w:val="FF0000"/>
          <w:sz w:val="22"/>
        </w:rPr>
        <w:t>🎯 记忆口诀：铜氨丝，宾霸名，抗静电第一，滑爽透气好里布</w:t>
      </w:r>
    </w:p>
    <w:p w14:paraId="6D1E885A"/>
    <w:p w14:paraId="46675240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07D40EF0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3040127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您摸这手感，是不是特别滑？这是铜氨丝，俗称宾霸。它最大的特点是抗静电，冬天脱衣服不会啪啪响，也不吸尘。而且吸汗快，做里布最合适，外面套羊毛衫也不会静电。</w:t>
      </w:r>
    </w:p>
    <w:p w14:paraId="4DCFB04E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错误示范："这是铜氨丝（宾霸），挺好的。"</w:t>
      </w:r>
    </w:p>
    <w:p w14:paraId="3D6AA6F6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6CB515A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姐/哥，铜氨丝确实比普通里布贵，但您想想，冬天脱外套静电啪啪响多尴尬？铜氨丝完全没静电，而且吸汗快，不会闷在里面。高档西装都用它做里布，是身份的象征。</w:t>
      </w:r>
    </w:p>
    <w:p w14:paraId="538D1CE4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0D1D4F3F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普通涤纶里布容易静电，吸汗后闷在里面。铜氨丝抗静电、吸汗快干，是高档西装的标配。就像好车需要好内饰，好外套需要铜氨丝里布。</w:t>
      </w:r>
    </w:p>
    <w:p w14:paraId="25460D87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1CEC33C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铜氨丝最适合做西装里布、防静电内衣、高档衬衫。因为它抗静电，冬天穿脱不尴尬。而且透气，夏天做衬衫也凉快。建议西装一定要选铜氨丝里布。</w:t>
      </w:r>
    </w:p>
    <w:p w14:paraId="62B02266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31F4C5A9">
      <w:r>
        <w:rPr>
          <w:rFonts w:ascii="微软雅黑" w:hAnsi="微软雅黑" w:eastAsia="微软雅黑"/>
          <w:b/>
          <w:sz w:val="20"/>
        </w:rPr>
        <w:t>1. 为什么叫宾霸？</w:t>
      </w:r>
    </w:p>
    <w:p w14:paraId="135882B8">
      <w:pPr>
        <w:ind w:left="432"/>
      </w:pPr>
      <w:r>
        <w:rPr>
          <w:rFonts w:ascii="微软雅黑" w:hAnsi="微软雅黑" w:eastAsia="微软雅黑"/>
          <w:b w:val="0"/>
          <w:sz w:val="20"/>
        </w:rPr>
        <w:t>A：宾霸（Bemberg）是日本旭化成公司的品牌名，铜氨丝是品类名。就像天丝是兰精的品牌，莱赛尔是品类。真正的宾霸都带品牌吊牌，是高品质保证。</w:t>
      </w:r>
    </w:p>
    <w:p w14:paraId="27BB6C12">
      <w:r>
        <w:rPr>
          <w:rFonts w:ascii="微软雅黑" w:hAnsi="微软雅黑" w:eastAsia="微软雅黑"/>
          <w:b/>
          <w:sz w:val="20"/>
        </w:rPr>
        <w:t>2. 真的抗静电吗？</w:t>
      </w:r>
    </w:p>
    <w:p w14:paraId="290F3837">
      <w:pPr>
        <w:ind w:left="432"/>
      </w:pPr>
      <w:r>
        <w:rPr>
          <w:rFonts w:ascii="微软雅黑" w:hAnsi="微软雅黑" w:eastAsia="微软雅黑"/>
          <w:b w:val="0"/>
          <w:sz w:val="20"/>
        </w:rPr>
        <w:t>A：铜氨丝的回潮率（吸湿率）是所有纤维中最高的，所以抗静电效果最好。冬天干燥环境下，脱衣服不会产生静电火花，也不会吸附灰尘和头发。</w:t>
      </w:r>
    </w:p>
    <w:p w14:paraId="79290B39">
      <w:r>
        <w:rPr>
          <w:rFonts w:ascii="微软雅黑" w:hAnsi="微软雅黑" w:eastAsia="微软雅黑"/>
          <w:b/>
          <w:sz w:val="20"/>
        </w:rPr>
        <w:t>3. 和涤纶里布怎么选？</w:t>
      </w:r>
    </w:p>
    <w:p w14:paraId="29717DC6">
      <w:pPr>
        <w:ind w:left="432"/>
      </w:pPr>
      <w:r>
        <w:rPr>
          <w:rFonts w:ascii="微软雅黑" w:hAnsi="微软雅黑" w:eastAsia="微软雅黑"/>
          <w:b w:val="0"/>
          <w:sz w:val="20"/>
        </w:rPr>
        <w:t>A：涤纶里布便宜但容易静电，铜氨丝贵但舒适。高档西装、大衣都用铜氨丝。建议外套选铜氨丝里布，贴身衣服更要选铜氨丝。</w:t>
      </w:r>
    </w:p>
    <w:p w14:paraId="17772C72">
      <w:r>
        <w:rPr>
          <w:rFonts w:ascii="微软雅黑" w:hAnsi="微软雅黑" w:eastAsia="微软雅黑"/>
          <w:b/>
          <w:sz w:val="20"/>
        </w:rPr>
        <w:t>4. 会缩水吗？</w:t>
      </w:r>
    </w:p>
    <w:p w14:paraId="2D09FBEE">
      <w:pPr>
        <w:ind w:left="432"/>
      </w:pPr>
      <w:r>
        <w:rPr>
          <w:rFonts w:ascii="微软雅黑" w:hAnsi="微软雅黑" w:eastAsia="微软雅黑"/>
          <w:b w:val="0"/>
          <w:sz w:val="20"/>
        </w:rPr>
        <w:t>A：铜氨丝缩水率小，但建议冷水洗，不要高温烘干。可以做衬衫、里布，但不如莱赛尔耐穿。</w:t>
      </w:r>
    </w:p>
    <w:p w14:paraId="38021FA8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6043CE67">
      <w:r>
        <w:rPr>
          <w:rFonts w:ascii="微软雅黑" w:hAnsi="微软雅黑" w:eastAsia="微软雅黑"/>
          <w:b w:val="0"/>
          <w:color w:val="0000FF"/>
          <w:sz w:val="20"/>
        </w:rPr>
        <w:t>哥/姐，哥/姐，铜氨丝好打理：冷水手洗或干洗，中性洗涤剂，不要用力搓。阴干，不要暴晒。做里布的话，外套干洗时里布也一起清洁了。</w:t>
      </w:r>
    </w:p>
    <w:p w14:paraId="19440403"/>
    <w:p w14:paraId="0CAAF8E0">
      <w:r>
        <w:t>──────────────────────────────────────────────────</w:t>
      </w:r>
    </w:p>
    <w:p w14:paraId="1E318C41"/>
    <w:p w14:paraId="39EC1F5E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涤纶（合成纤维）</w:t>
      </w:r>
    </w:p>
    <w:p w14:paraId="18F88B92">
      <w:r>
        <w:rPr>
          <w:rFonts w:ascii="微软雅黑" w:hAnsi="微软雅黑" w:eastAsia="微软雅黑"/>
          <w:b/>
          <w:color w:val="FF0000"/>
          <w:sz w:val="22"/>
        </w:rPr>
        <w:t>💡 一句话卖点："铁打的江山，挺括抗皱十年不变形，差旅神器"</w:t>
      </w:r>
    </w:p>
    <w:p w14:paraId="63A3AF21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38C21DFD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原料：石油化工产品，学名聚酯纤维（PET），是最常见的合成纤维</w:t>
      </w:r>
    </w:p>
    <w:p w14:paraId="1F69F535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特性：强度高、耐磨、抗皱、快干、不易变形，但透气性差、易静电</w:t>
      </w:r>
    </w:p>
    <w:p w14:paraId="082F7884">
      <w:pPr>
        <w:pStyle w:val="16"/>
      </w:pPr>
      <w:r>
        <w:rPr>
          <w:rFonts w:ascii="微软雅黑" w:hAnsi="微软雅黑" w:eastAsia="微软雅黑"/>
          <w:b w:val="0"/>
          <w:sz w:val="20"/>
        </w:rPr>
        <w:t>优点：保形性极好，洗后不需熨烫，适合快节奏生活</w:t>
      </w:r>
    </w:p>
    <w:p w14:paraId="2BCFB00E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缺点：吸湿性差（回潮率只有0.4%），穿着可能闷热，易起静电</w:t>
      </w:r>
    </w:p>
    <w:p w14:paraId="19587712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用途：外套、西装、运动服、快干衣、制服</w:t>
      </w:r>
    </w:p>
    <w:p w14:paraId="3278CB93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069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D1D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080DB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B6734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664AB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371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挺括抗皱</w:t>
            </w:r>
          </w:p>
        </w:tc>
        <w:tc>
          <w:tcPr>
            <w:tcW w:w="2880" w:type="dxa"/>
          </w:tcPr>
          <w:p w14:paraId="776AB7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十年不变形，洗后不用熨</w:t>
            </w:r>
          </w:p>
        </w:tc>
        <w:tc>
          <w:tcPr>
            <w:tcW w:w="2880" w:type="dxa"/>
          </w:tcPr>
          <w:p w14:paraId="161467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挺括、抗皱、免烫、保形</w:t>
            </w:r>
          </w:p>
        </w:tc>
      </w:tr>
      <w:tr w14:paraId="118DFE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8A8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耐磨耐穿</w:t>
            </w:r>
          </w:p>
        </w:tc>
        <w:tc>
          <w:tcPr>
            <w:tcW w:w="2880" w:type="dxa"/>
          </w:tcPr>
          <w:p w14:paraId="73F136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比棉花强3倍，穿不坏</w:t>
            </w:r>
          </w:p>
        </w:tc>
        <w:tc>
          <w:tcPr>
            <w:tcW w:w="2880" w:type="dxa"/>
          </w:tcPr>
          <w:p w14:paraId="7EC859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耐磨、耐用、长寿</w:t>
            </w:r>
          </w:p>
        </w:tc>
      </w:tr>
      <w:tr w14:paraId="6C6F4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F64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快干易洗</w:t>
            </w:r>
          </w:p>
        </w:tc>
        <w:tc>
          <w:tcPr>
            <w:tcW w:w="2880" w:type="dxa"/>
          </w:tcPr>
          <w:p w14:paraId="73AD43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洗完2小时就干，差旅必备</w:t>
            </w:r>
          </w:p>
        </w:tc>
        <w:tc>
          <w:tcPr>
            <w:tcW w:w="2880" w:type="dxa"/>
          </w:tcPr>
          <w:p w14:paraId="051237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快干、易打理、差旅神器</w:t>
            </w:r>
          </w:p>
        </w:tc>
      </w:tr>
      <w:tr w14:paraId="33431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28B2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价格低廉</w:t>
            </w:r>
          </w:p>
        </w:tc>
        <w:tc>
          <w:tcPr>
            <w:tcW w:w="2880" w:type="dxa"/>
          </w:tcPr>
          <w:p w14:paraId="537312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性价比高，产量最大</w:t>
            </w:r>
          </w:p>
        </w:tc>
        <w:tc>
          <w:tcPr>
            <w:tcW w:w="2880" w:type="dxa"/>
          </w:tcPr>
          <w:p w14:paraId="78F71B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便宜、性价比高、普及</w:t>
            </w:r>
          </w:p>
        </w:tc>
      </w:tr>
      <w:tr w14:paraId="1BA09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90E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不易霉变</w:t>
            </w:r>
          </w:p>
        </w:tc>
        <w:tc>
          <w:tcPr>
            <w:tcW w:w="2880" w:type="dxa"/>
          </w:tcPr>
          <w:p w14:paraId="22BE76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不吸湿，不发霉，好保存</w:t>
            </w:r>
          </w:p>
        </w:tc>
        <w:tc>
          <w:tcPr>
            <w:tcW w:w="2880" w:type="dxa"/>
          </w:tcPr>
          <w:p w14:paraId="1C1364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防霉、易保存</w:t>
            </w:r>
          </w:p>
        </w:tc>
      </w:tr>
    </w:tbl>
    <w:p w14:paraId="05138AF7">
      <w:r>
        <w:rPr>
          <w:rFonts w:ascii="微软雅黑" w:hAnsi="微软雅黑" w:eastAsia="微软雅黑"/>
          <w:b/>
          <w:color w:val="FF0000"/>
          <w:sz w:val="22"/>
        </w:rPr>
        <w:t>🎯 记忆口诀：涤纶的确良，挺括抗皱快干，差旅神器，外套首选</w:t>
      </w:r>
    </w:p>
    <w:p w14:paraId="489FF831"/>
    <w:p w14:paraId="40E91307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4D1853B0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5AD978FE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您摸这手感，是不是特别挺括？这是涤纶，俗称"的确良"。它最大的优点就是不变形，您出差塞箱子里，拿出来一抖就平整，不用熨。</w:t>
      </w:r>
    </w:p>
    <w:p w14:paraId="64B78075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错误示范："这是涤纶，挺好的。"</w:t>
      </w:r>
    </w:p>
    <w:p w14:paraId="22FB6D4C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350B90C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姐/哥，涤纶确实便宜，但它是差旅神器。您想想，出差谁有时间熨衣服？涤纶洗完后自己平整，而且快干，晚上洗早上就能穿。虽然透气性不如棉，但做外套、西装最合适。</w:t>
      </w:r>
    </w:p>
    <w:p w14:paraId="680571D9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1A7C1D5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涤纶比棉挺括但不透气，适合外穿不适合贴身。建议外套选涤纶（有型），内衣选棉或莫代尔（舒适）。涤棉混纺（65%涤+35%棉）既有型又舒适，是衬衫的好选择。</w:t>
      </w:r>
    </w:p>
    <w:p w14:paraId="12EC3F08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0FAFB2A7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涤纶最适合做外套、西装、运动服、快干衣。因为它挺括有型，而且快干。建议差旅人士必备几件涤纶单品，省心好打理。</w:t>
      </w:r>
    </w:p>
    <w:p w14:paraId="4ED97F84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62BB317F">
      <w:r>
        <w:rPr>
          <w:rFonts w:ascii="微软雅黑" w:hAnsi="微软雅黑" w:eastAsia="微软雅黑"/>
          <w:b/>
          <w:sz w:val="20"/>
        </w:rPr>
        <w:t>1. 涤纶和棉怎么选？</w:t>
      </w:r>
    </w:p>
    <w:p w14:paraId="442DA464">
      <w:pPr>
        <w:ind w:left="432"/>
      </w:pPr>
      <w:r>
        <w:rPr>
          <w:rFonts w:ascii="微软雅黑" w:hAnsi="微软雅黑" w:eastAsia="微软雅黑"/>
          <w:b w:val="0"/>
          <w:sz w:val="20"/>
        </w:rPr>
        <w:t>A：外套选涤纶（挺括有型），贴身选棉（舒适透气）。涤纶不吸汗，夏天贴身穿闷热，但做外套防风有型。建议混纺（涤棉）兼顾两者优点。</w:t>
      </w:r>
    </w:p>
    <w:p w14:paraId="2215611A">
      <w:r>
        <w:rPr>
          <w:rFonts w:ascii="微软雅黑" w:hAnsi="微软雅黑" w:eastAsia="微软雅黑"/>
          <w:b/>
          <w:sz w:val="20"/>
        </w:rPr>
        <w:t>2. 会起静电吗？</w:t>
      </w:r>
    </w:p>
    <w:p w14:paraId="7DCD4938">
      <w:pPr>
        <w:ind w:left="432"/>
      </w:pPr>
      <w:r>
        <w:rPr>
          <w:rFonts w:ascii="微软雅黑" w:hAnsi="微软雅黑" w:eastAsia="微软雅黑"/>
          <w:b w:val="0"/>
          <w:sz w:val="20"/>
        </w:rPr>
        <w:t>A：会，涤纶回潮率只有0.4%，干燥环境下容易静电。建议用柔顺剂洗涤，或者选抗静电处理的涤纶。冬天穿涤纶外套，内搭棉质衣物减少静电。</w:t>
      </w:r>
    </w:p>
    <w:p w14:paraId="140787C6">
      <w:r>
        <w:rPr>
          <w:rFonts w:ascii="微软雅黑" w:hAnsi="微软雅黑" w:eastAsia="微软雅黑"/>
          <w:b/>
          <w:sz w:val="20"/>
        </w:rPr>
        <w:t>3. 为什么有些涤纶衣服很贵？</w:t>
      </w:r>
    </w:p>
    <w:p w14:paraId="45EF4EB2">
      <w:pPr>
        <w:ind w:left="432"/>
      </w:pPr>
      <w:r>
        <w:rPr>
          <w:rFonts w:ascii="微软雅黑" w:hAnsi="微软雅黑" w:eastAsia="微软雅黑"/>
          <w:b w:val="0"/>
          <w:sz w:val="20"/>
        </w:rPr>
        <w:t>A：涤纶本身便宜，但高端品牌用涤纶做功能性面料（如Gore-Tex、速干面料），经过特殊处理，价格就高了。普通涤纶确实便宜，功能性涤纶可以贵。</w:t>
      </w:r>
    </w:p>
    <w:p w14:paraId="61BCE816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5201F150">
      <w:r>
        <w:rPr>
          <w:rFonts w:ascii="微软雅黑" w:hAnsi="微软雅黑" w:eastAsia="微软雅黑"/>
          <w:b w:val="0"/>
          <w:color w:val="0000FF"/>
          <w:sz w:val="20"/>
        </w:rPr>
        <w:t>哥/姐，哥/姐，涤纶最好打理：可机洗，可烘干，免熨烫。用普通洗涤剂，冷水热水都行。就是别用柔顺剂过量，可能影响功能性涂层。</w:t>
      </w:r>
    </w:p>
    <w:p w14:paraId="48577C9E"/>
    <w:p w14:paraId="7EF0F35B">
      <w:r>
        <w:t>──────────────────────────────────────────────────</w:t>
      </w:r>
    </w:p>
    <w:p w14:paraId="4AB01133"/>
    <w:p w14:paraId="0AB5B335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锦纶（合成纤维）</w:t>
      </w:r>
    </w:p>
    <w:p w14:paraId="3ADE9B57">
      <w:r>
        <w:rPr>
          <w:rFonts w:ascii="微软雅黑" w:hAnsi="微软雅黑" w:eastAsia="微软雅黑"/>
          <w:b/>
          <w:color w:val="FF0000"/>
          <w:sz w:val="22"/>
        </w:rPr>
        <w:t>💡 一句话卖点："耐磨王，比棉花强10倍，弹力十足运动首选"</w:t>
      </w:r>
    </w:p>
    <w:p w14:paraId="4CDB32ED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549C324A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原料：石油化工产品，学名聚酰胺纤维（PA），又称尼龙（Nylon）</w:t>
      </w:r>
    </w:p>
    <w:p w14:paraId="4C4C102F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特性：耐磨性第一（比棉花强10倍），弹性好，轻便，快干</w:t>
      </w:r>
    </w:p>
    <w:p w14:paraId="3BA9A837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缺点：耐热性差（怕烫），易静电，晒久会发黄，吸湿性比涤纶稍好但仍差</w:t>
      </w:r>
    </w:p>
    <w:p w14:paraId="5B7C4356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用途：运动服、户外装备、泳装、袜子、背包、速干裤</w:t>
      </w:r>
    </w:p>
    <w:p w14:paraId="2A169143">
      <w:pPr>
        <w:pStyle w:val="16"/>
      </w:pPr>
      <w:r>
        <w:rPr>
          <w:rFonts w:ascii="微软雅黑" w:hAnsi="微软雅黑" w:eastAsia="微软雅黑"/>
          <w:b w:val="0"/>
          <w:sz w:val="20"/>
        </w:rPr>
        <w:t>历史：世界上第一种合成纤维，1940年代发明，最早做丝袜</w:t>
      </w:r>
    </w:p>
    <w:p w14:paraId="1699487C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481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CB9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18F04C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06EF8F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77591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8917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耐磨第一</w:t>
            </w:r>
          </w:p>
        </w:tc>
        <w:tc>
          <w:tcPr>
            <w:tcW w:w="2880" w:type="dxa"/>
          </w:tcPr>
          <w:p w14:paraId="40797A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比棉花强10倍，怎么磨都不破</w:t>
            </w:r>
          </w:p>
        </w:tc>
        <w:tc>
          <w:tcPr>
            <w:tcW w:w="2880" w:type="dxa"/>
          </w:tcPr>
          <w:p w14:paraId="1947B7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耐磨王、耐用、抗磨</w:t>
            </w:r>
          </w:p>
        </w:tc>
      </w:tr>
      <w:tr w14:paraId="13E0DA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6F4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弹性好</w:t>
            </w:r>
          </w:p>
        </w:tc>
        <w:tc>
          <w:tcPr>
            <w:tcW w:w="2880" w:type="dxa"/>
          </w:tcPr>
          <w:p w14:paraId="6960A0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有弹力，活动自如不紧绷</w:t>
            </w:r>
          </w:p>
        </w:tc>
        <w:tc>
          <w:tcPr>
            <w:tcW w:w="2880" w:type="dxa"/>
          </w:tcPr>
          <w:p w14:paraId="4F9177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弹性好、活动自如</w:t>
            </w:r>
          </w:p>
        </w:tc>
      </w:tr>
      <w:tr w14:paraId="3322B2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D5A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轻便快干</w:t>
            </w:r>
          </w:p>
        </w:tc>
        <w:tc>
          <w:tcPr>
            <w:tcW w:w="2880" w:type="dxa"/>
          </w:tcPr>
          <w:p w14:paraId="7BE007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重量轻，洗完干得快</w:t>
            </w:r>
          </w:p>
        </w:tc>
        <w:tc>
          <w:tcPr>
            <w:tcW w:w="2880" w:type="dxa"/>
          </w:tcPr>
          <w:p w14:paraId="7BED5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轻便、快干、户外</w:t>
            </w:r>
          </w:p>
        </w:tc>
      </w:tr>
      <w:tr w14:paraId="52321A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4A2D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强度高</w:t>
            </w:r>
          </w:p>
        </w:tc>
        <w:tc>
          <w:tcPr>
            <w:tcW w:w="2880" w:type="dxa"/>
          </w:tcPr>
          <w:p w14:paraId="5348C3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拉扯不易断，结实耐用</w:t>
            </w:r>
          </w:p>
        </w:tc>
        <w:tc>
          <w:tcPr>
            <w:tcW w:w="2880" w:type="dxa"/>
          </w:tcPr>
          <w:p w14:paraId="026A44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强度高、结实</w:t>
            </w:r>
          </w:p>
        </w:tc>
      </w:tr>
      <w:tr w14:paraId="4356B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056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耐疲劳</w:t>
            </w:r>
          </w:p>
        </w:tc>
        <w:tc>
          <w:tcPr>
            <w:tcW w:w="2880" w:type="dxa"/>
          </w:tcPr>
          <w:p w14:paraId="4CA164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反复弯折不易断，适合做运动装备</w:t>
            </w:r>
          </w:p>
        </w:tc>
        <w:tc>
          <w:tcPr>
            <w:tcW w:w="2880" w:type="dxa"/>
          </w:tcPr>
          <w:p w14:paraId="34A583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耐疲劳、运动</w:t>
            </w:r>
          </w:p>
        </w:tc>
      </w:tr>
    </w:tbl>
    <w:p w14:paraId="6C71767A">
      <w:r>
        <w:rPr>
          <w:rFonts w:ascii="微软雅黑" w:hAnsi="微软雅黑" w:eastAsia="微软雅黑"/>
          <w:b/>
          <w:color w:val="FF0000"/>
          <w:sz w:val="22"/>
        </w:rPr>
        <w:t>🎯 记忆口诀：锦纶尼龙，耐磨第一弹力足，运动户外首选，就怕热</w:t>
      </w:r>
    </w:p>
    <w:p w14:paraId="125CB83E"/>
    <w:p w14:paraId="6A1B96AC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39C41500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579904DE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您摸这手感，是不是特别滑而且有弹性？这是锦纶，俗称尼龙。它最大的特点是耐磨，比棉花强10倍，所以户外装备、运动服都用它。</w:t>
      </w:r>
    </w:p>
    <w:p w14:paraId="2C5B329C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错误示范："这是锦纶，挺好的。"</w:t>
      </w:r>
    </w:p>
    <w:p w14:paraId="1F808BD3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753432C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姐/哥，锦纶比涤纶贵一点，但它是"耐磨王"。您看户外品牌始祖鸟、北面的外套都用锦纶，因为耐磨抗造。而且弹性好，活动自如。</w:t>
      </w:r>
    </w:p>
    <w:p w14:paraId="0D39B637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29BC2CB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锦纶比涤纶更耐磨更有弹性，但怕热（不能高温熨烫）。涤纶适合做西装外套，锦纶适合做运动户外。两者都不透气，但锦纶稍好一点。</w:t>
      </w:r>
    </w:p>
    <w:p w14:paraId="463BA35A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23F9AE1C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锦纶最适合做运动服、户外装备、泳装、袜子、背包。因为它耐磨有弹性。建议爱运动的人必备锦纶单品，特别是速干裤、运动外套。</w:t>
      </w:r>
    </w:p>
    <w:p w14:paraId="193D106C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29100997">
      <w:r>
        <w:rPr>
          <w:rFonts w:ascii="微软雅黑" w:hAnsi="微软雅黑" w:eastAsia="微软雅黑"/>
          <w:b/>
          <w:sz w:val="20"/>
        </w:rPr>
        <w:t>1. 锦纶和涤纶怎么选？</w:t>
      </w:r>
    </w:p>
    <w:p w14:paraId="534B766C">
      <w:pPr>
        <w:ind w:left="432"/>
      </w:pPr>
      <w:r>
        <w:rPr>
          <w:rFonts w:ascii="微软雅黑" w:hAnsi="微软雅黑" w:eastAsia="微软雅黑"/>
          <w:b w:val="0"/>
          <w:sz w:val="20"/>
        </w:rPr>
        <w:t>A：要耐磨选锦纶（户外、运动），要挺括选涤纶（西装、外套）。锦纶弹性好，涤纶保形好。两者都不透气，贴身都不舒适。</w:t>
      </w:r>
    </w:p>
    <w:p w14:paraId="45FBB101">
      <w:r>
        <w:rPr>
          <w:rFonts w:ascii="微软雅黑" w:hAnsi="微软雅黑" w:eastAsia="微软雅黑"/>
          <w:b/>
          <w:sz w:val="20"/>
        </w:rPr>
        <w:t>2. 会起球吗？</w:t>
      </w:r>
    </w:p>
    <w:p w14:paraId="29FCBED4">
      <w:pPr>
        <w:ind w:left="432"/>
      </w:pPr>
      <w:r>
        <w:rPr>
          <w:rFonts w:ascii="微软雅黑" w:hAnsi="微软雅黑" w:eastAsia="微软雅黑"/>
          <w:b w:val="0"/>
          <w:sz w:val="20"/>
        </w:rPr>
        <w:t>A：锦纶不容易起球，因为强度高。但摩擦多了可能会起毛。锦纶的耐磨性是所有纤维中最好的，所以户外装备都用它。</w:t>
      </w:r>
    </w:p>
    <w:p w14:paraId="45E7172E">
      <w:r>
        <w:rPr>
          <w:rFonts w:ascii="微软雅黑" w:hAnsi="微软雅黑" w:eastAsia="微软雅黑"/>
          <w:b/>
          <w:sz w:val="20"/>
        </w:rPr>
        <w:t>3. 为什么怕热？</w:t>
      </w:r>
    </w:p>
    <w:p w14:paraId="792FA511">
      <w:pPr>
        <w:ind w:left="432"/>
      </w:pPr>
      <w:r>
        <w:rPr>
          <w:rFonts w:ascii="微软雅黑" w:hAnsi="微软雅黑" w:eastAsia="微软雅黑"/>
          <w:b w:val="0"/>
          <w:sz w:val="20"/>
        </w:rPr>
        <w:t>A：锦纶熔点低（约215℃），高温会熔化变形。所以不能用热水烫，不能高温熨烫（只能用蒸汽或低温）。这是它最大的缺点。</w:t>
      </w:r>
    </w:p>
    <w:p w14:paraId="27855FFD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6643359D">
      <w:r>
        <w:rPr>
          <w:rFonts w:ascii="微软雅黑" w:hAnsi="微软雅黑" w:eastAsia="微软雅黑"/>
          <w:b w:val="0"/>
          <w:color w:val="0000FF"/>
          <w:sz w:val="20"/>
        </w:rPr>
        <w:t>哥/姐，哥/姐，锦纶好打理但注意：冷水洗，避免高温（热水、烘干、高温熨烫都怕）。通风晾干，避免暴晒（会发黄）。</w:t>
      </w:r>
    </w:p>
    <w:p w14:paraId="6EC9EC09"/>
    <w:p w14:paraId="4207F386">
      <w:r>
        <w:t>──────────────────────────────────────────────────</w:t>
      </w:r>
    </w:p>
    <w:p w14:paraId="61D1DBAB"/>
    <w:p w14:paraId="78DC80DE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腈纶（合成纤维）</w:t>
      </w:r>
    </w:p>
    <w:p w14:paraId="77AF973E">
      <w:r>
        <w:rPr>
          <w:rFonts w:ascii="微软雅黑" w:hAnsi="微软雅黑" w:eastAsia="微软雅黑"/>
          <w:b/>
          <w:color w:val="FF0000"/>
          <w:sz w:val="22"/>
        </w:rPr>
        <w:t>💡 一句话卖点："假羊毛真便宜，蓬松保暖不缩水，经济之选"</w:t>
      </w:r>
    </w:p>
    <w:p w14:paraId="3281CE1E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7AB4F42F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原料：石油化工产品，学名聚丙烯腈纤维，又称人造羊毛</w:t>
      </w:r>
    </w:p>
    <w:p w14:paraId="46B8E708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特性：蓬松柔软，保暖性好（接近羊毛），质轻，不霉不蛀</w:t>
      </w:r>
    </w:p>
    <w:p w14:paraId="40A50779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缺点：易起球，不透气，易静电，吸湿性差</w:t>
      </w:r>
    </w:p>
    <w:p w14:paraId="4B2812E3">
      <w:pPr>
        <w:pStyle w:val="16"/>
      </w:pPr>
      <w:r>
        <w:rPr>
          <w:rFonts w:ascii="微软雅黑" w:hAnsi="微软雅黑" w:eastAsia="微软雅黑"/>
          <w:b w:val="0"/>
          <w:sz w:val="20"/>
        </w:rPr>
        <w:t>价格：比羊毛便宜很多，是经济型保暖面料</w:t>
      </w:r>
    </w:p>
    <w:p w14:paraId="1CDD8DC9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用途：秋冬毛衣、仿毛外套、针织围巾、经济款冬装</w:t>
      </w:r>
    </w:p>
    <w:p w14:paraId="4ACA9D54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08F3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D799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10915D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0BAB5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4615BB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557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蓬松保暖</w:t>
            </w:r>
          </w:p>
        </w:tc>
        <w:tc>
          <w:tcPr>
            <w:tcW w:w="2880" w:type="dxa"/>
          </w:tcPr>
          <w:p w14:paraId="1E1B77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像羊毛一样暖，轻便不压身</w:t>
            </w:r>
          </w:p>
        </w:tc>
        <w:tc>
          <w:tcPr>
            <w:tcW w:w="2880" w:type="dxa"/>
          </w:tcPr>
          <w:p w14:paraId="7A4D50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保暖、蓬松、轻便</w:t>
            </w:r>
          </w:p>
        </w:tc>
      </w:tr>
      <w:tr w14:paraId="47CECE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407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价格便宜</w:t>
            </w:r>
          </w:p>
        </w:tc>
        <w:tc>
          <w:tcPr>
            <w:tcW w:w="2880" w:type="dxa"/>
          </w:tcPr>
          <w:p w14:paraId="03B3BB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比羊毛便宜70%，经济实用</w:t>
            </w:r>
          </w:p>
        </w:tc>
        <w:tc>
          <w:tcPr>
            <w:tcW w:w="2880" w:type="dxa"/>
          </w:tcPr>
          <w:p w14:paraId="014682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便宜、经济、性价比高</w:t>
            </w:r>
          </w:p>
        </w:tc>
      </w:tr>
      <w:tr w14:paraId="408580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0578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不霉不蛀</w:t>
            </w:r>
          </w:p>
        </w:tc>
        <w:tc>
          <w:tcPr>
            <w:tcW w:w="2880" w:type="dxa"/>
          </w:tcPr>
          <w:p w14:paraId="098C1B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不怕虫蛀，好保存</w:t>
            </w:r>
          </w:p>
        </w:tc>
        <w:tc>
          <w:tcPr>
            <w:tcW w:w="2880" w:type="dxa"/>
          </w:tcPr>
          <w:p w14:paraId="34D1B1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防虫、易保存</w:t>
            </w:r>
          </w:p>
        </w:tc>
      </w:tr>
      <w:tr w14:paraId="257C7A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70E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色泽鲜艳</w:t>
            </w:r>
          </w:p>
        </w:tc>
        <w:tc>
          <w:tcPr>
            <w:tcW w:w="2880" w:type="dxa"/>
          </w:tcPr>
          <w:p w14:paraId="4F1A1A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染色性好，颜色亮丽</w:t>
            </w:r>
          </w:p>
        </w:tc>
        <w:tc>
          <w:tcPr>
            <w:tcW w:w="2880" w:type="dxa"/>
          </w:tcPr>
          <w:p w14:paraId="648E9D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色泽好、鲜艳</w:t>
            </w:r>
          </w:p>
        </w:tc>
      </w:tr>
      <w:tr w14:paraId="38AE26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EAA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不易缩水</w:t>
            </w:r>
          </w:p>
        </w:tc>
        <w:tc>
          <w:tcPr>
            <w:tcW w:w="2880" w:type="dxa"/>
          </w:tcPr>
          <w:p w14:paraId="3EEDC6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尺寸稳定，洗后不变小</w:t>
            </w:r>
          </w:p>
        </w:tc>
        <w:tc>
          <w:tcPr>
            <w:tcW w:w="2880" w:type="dxa"/>
          </w:tcPr>
          <w:p w14:paraId="181F03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不缩水、尺寸稳定</w:t>
            </w:r>
          </w:p>
        </w:tc>
      </w:tr>
    </w:tbl>
    <w:p w14:paraId="1B3028D7">
      <w:r>
        <w:rPr>
          <w:rFonts w:ascii="微软雅黑" w:hAnsi="微软雅黑" w:eastAsia="微软雅黑"/>
          <w:b/>
          <w:color w:val="FF0000"/>
          <w:sz w:val="22"/>
        </w:rPr>
        <w:t>🎯 记忆口诀：腈纶人造毛，蓬松保暖便宜，不虫蛀但易起球，经济之选</w:t>
      </w:r>
    </w:p>
    <w:p w14:paraId="516F7262"/>
    <w:p w14:paraId="19AE6860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2CFE6F99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4B9C30B7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您摸这手感，是不是像羊毛一样蓬松？这是腈纶，俗称"人造羊毛"。保暖性接近羊毛，但便宜很多。而且不虫蛀，好打理。</w:t>
      </w:r>
    </w:p>
    <w:p w14:paraId="2C10FB14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错误示范："这是腈纶，挺好的。"</w:t>
      </w:r>
    </w:p>
    <w:p w14:paraId="70DAADB2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67A0BE54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姐/哥，腈纶确实便宜，但它像羊毛一样保暖。您想花1/3的价格买件"羊毛衫"，腈纶就是选择。虽然不如真羊毛透气，但保暖性不错，而且不虫蛀。适合预算有限或想多买几件换着穿的人。</w:t>
      </w:r>
    </w:p>
    <w:p w14:paraId="1E2A9C9C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17FCF1A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腈纶像羊毛但便宜，但透气性差，易起球。羊毛更透气更高级，但贵且需打理。想要经济保暖选腈纶，想要品质享受选羊毛或羊绒。</w:t>
      </w:r>
    </w:p>
    <w:p w14:paraId="05384549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0F515F32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腈纶最适合做秋冬毛衣、仿毛外套、围巾。因为它蓬松保暖便宜。但不适合贴身内衣（不透气），适合做外穿毛衣。建议买纯色基础款，显高级。</w:t>
      </w:r>
    </w:p>
    <w:p w14:paraId="02671A0A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3F8E9790">
      <w:r>
        <w:rPr>
          <w:rFonts w:ascii="微软雅黑" w:hAnsi="微软雅黑" w:eastAsia="微软雅黑"/>
          <w:b/>
          <w:sz w:val="20"/>
        </w:rPr>
        <w:t>1. 腈纶和羊毛怎么选？</w:t>
      </w:r>
    </w:p>
    <w:p w14:paraId="0B0D9643">
      <w:pPr>
        <w:ind w:left="432"/>
      </w:pPr>
      <w:r>
        <w:rPr>
          <w:rFonts w:ascii="微软雅黑" w:hAnsi="微软雅黑" w:eastAsia="微软雅黑"/>
          <w:b w:val="0"/>
          <w:sz w:val="20"/>
        </w:rPr>
        <w:t>A：预算有限选腈纶，追求品质选羊毛。腈纶保暖性接近羊毛但透气性差，容易起球。羊毛更透气更高级。腈纶适合外穿毛衣，不适合贴身。</w:t>
      </w:r>
    </w:p>
    <w:p w14:paraId="36FD4746">
      <w:r>
        <w:rPr>
          <w:rFonts w:ascii="微软雅黑" w:hAnsi="微软雅黑" w:eastAsia="微软雅黑"/>
          <w:b/>
          <w:sz w:val="20"/>
        </w:rPr>
        <w:t>2. 会起球吗？</w:t>
      </w:r>
    </w:p>
    <w:p w14:paraId="3DED1442">
      <w:pPr>
        <w:ind w:left="432"/>
      </w:pPr>
      <w:r>
        <w:rPr>
          <w:rFonts w:ascii="微软雅黑" w:hAnsi="微软雅黑" w:eastAsia="微软雅黑"/>
          <w:b w:val="0"/>
          <w:sz w:val="20"/>
        </w:rPr>
        <w:t>A：腈纶容易起球，这是它的缺点。建议用去球器定期处理，或者买抗起球处理的腈纶。起球后不要用手揪，用去球器剃掉。</w:t>
      </w:r>
    </w:p>
    <w:p w14:paraId="48CB1630">
      <w:r>
        <w:rPr>
          <w:rFonts w:ascii="微软雅黑" w:hAnsi="微软雅黑" w:eastAsia="微软雅黑"/>
          <w:b/>
          <w:sz w:val="20"/>
        </w:rPr>
        <w:t>3. 为什么不透气？</w:t>
      </w:r>
    </w:p>
    <w:p w14:paraId="3A17AA3D">
      <w:pPr>
        <w:ind w:left="432"/>
      </w:pPr>
      <w:r>
        <w:rPr>
          <w:rFonts w:ascii="微软雅黑" w:hAnsi="微软雅黑" w:eastAsia="微软雅黑"/>
          <w:b w:val="0"/>
          <w:sz w:val="20"/>
        </w:rPr>
        <w:t>A：腈纶吸湿性差（回潮率低），纤维本身不吸水，所以不透气。适合做外穿保暖层，不适合贴身内衣。贴身穿会闷热。</w:t>
      </w:r>
    </w:p>
    <w:p w14:paraId="4221CEB0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02ADF057">
      <w:r>
        <w:rPr>
          <w:rFonts w:ascii="微软雅黑" w:hAnsi="微软雅黑" w:eastAsia="微软雅黑"/>
          <w:b w:val="0"/>
          <w:color w:val="0000FF"/>
          <w:sz w:val="20"/>
        </w:rPr>
        <w:t>哥/姐，哥/姐，腈纶好打理：可机洗，平铺晾干（防止变形）。避免高温。定期用去球器去球。</w:t>
      </w:r>
    </w:p>
    <w:p w14:paraId="711D273C"/>
    <w:p w14:paraId="5AC457EB">
      <w:r>
        <w:t>──────────────────────────────────────────────────</w:t>
      </w:r>
    </w:p>
    <w:p w14:paraId="1E6101EA"/>
    <w:p w14:paraId="612EB910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氨纶（合成纤维）</w:t>
      </w:r>
    </w:p>
    <w:p w14:paraId="3BF4C1C2">
      <w:r>
        <w:rPr>
          <w:rFonts w:ascii="微软雅黑" w:hAnsi="微软雅黑" w:eastAsia="微软雅黑"/>
          <w:b/>
          <w:color w:val="FF0000"/>
          <w:sz w:val="22"/>
        </w:rPr>
        <w:t>💡 一句话卖点："隐形弹簧，能拉5倍不变形，舒适不紧绷"</w:t>
      </w:r>
    </w:p>
    <w:p w14:paraId="186F7EF2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46D8EE54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原料：石油化工产品，学名聚氨酯弹性纤维，又称莱卡（Lycra，杜邦品牌）</w:t>
      </w:r>
    </w:p>
    <w:p w14:paraId="76306DD4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特性：弹性极大（可拉伸5-8倍），回复性极好，舒适不紧绷</w:t>
      </w:r>
    </w:p>
    <w:p w14:paraId="7D14AA27">
      <w:pPr>
        <w:pStyle w:val="16"/>
      </w:pPr>
      <w:r>
        <w:rPr>
          <w:rFonts w:ascii="微软雅黑" w:hAnsi="微软雅黑" w:eastAsia="微软雅黑"/>
          <w:b w:val="0"/>
          <w:sz w:val="20"/>
        </w:rPr>
        <w:t>含量：一般不单独使用，含量5-20%，混入其他面料提供弹力</w:t>
      </w:r>
    </w:p>
    <w:p w14:paraId="7A3A06B9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缺点：不耐氯（怕漂白剂），怕热，易老化</w:t>
      </w:r>
    </w:p>
    <w:p w14:paraId="25FCEBAD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用途：内衣、运动服、紧身衣、牛仔裤（混纺）、泳衣</w:t>
      </w:r>
    </w:p>
    <w:p w14:paraId="08DBB8BD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635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842C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316647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12A74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45812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2122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弹性极大</w:t>
            </w:r>
          </w:p>
        </w:tc>
        <w:tc>
          <w:tcPr>
            <w:tcW w:w="2880" w:type="dxa"/>
          </w:tcPr>
          <w:p w14:paraId="57DED2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能拉5倍长，松手立刻回弹</w:t>
            </w:r>
          </w:p>
        </w:tc>
        <w:tc>
          <w:tcPr>
            <w:tcW w:w="2880" w:type="dxa"/>
          </w:tcPr>
          <w:p w14:paraId="284D98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高弹性、拉伸5倍</w:t>
            </w:r>
          </w:p>
        </w:tc>
      </w:tr>
      <w:tr w14:paraId="3A5173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36B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回复性好</w:t>
            </w:r>
          </w:p>
        </w:tc>
        <w:tc>
          <w:tcPr>
            <w:tcW w:w="2880" w:type="dxa"/>
          </w:tcPr>
          <w:p w14:paraId="65CF25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不变形，久穿不松垮</w:t>
            </w:r>
          </w:p>
        </w:tc>
        <w:tc>
          <w:tcPr>
            <w:tcW w:w="2880" w:type="dxa"/>
          </w:tcPr>
          <w:p w14:paraId="3B4B85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回复性、不变形</w:t>
            </w:r>
          </w:p>
        </w:tc>
      </w:tr>
      <w:tr w14:paraId="52834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805C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舒适不勒</w:t>
            </w:r>
          </w:p>
        </w:tc>
        <w:tc>
          <w:tcPr>
            <w:tcW w:w="2880" w:type="dxa"/>
          </w:tcPr>
          <w:p w14:paraId="3C5277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贴身但不紧绷，活动自如</w:t>
            </w:r>
          </w:p>
        </w:tc>
        <w:tc>
          <w:tcPr>
            <w:tcW w:w="2880" w:type="dxa"/>
          </w:tcPr>
          <w:p w14:paraId="55F91B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舒适、不勒、活动自如</w:t>
            </w:r>
          </w:p>
        </w:tc>
      </w:tr>
      <w:tr w14:paraId="0F912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167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隐形存在</w:t>
            </w:r>
          </w:p>
        </w:tc>
        <w:tc>
          <w:tcPr>
            <w:tcW w:w="2880" w:type="dxa"/>
          </w:tcPr>
          <w:p w14:paraId="5A6F0B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少量添加（5-20%），不明显但有用</w:t>
            </w:r>
          </w:p>
        </w:tc>
        <w:tc>
          <w:tcPr>
            <w:tcW w:w="2880" w:type="dxa"/>
          </w:tcPr>
          <w:p w14:paraId="109285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隐形弹簧、混纺</w:t>
            </w:r>
          </w:p>
        </w:tc>
      </w:tr>
      <w:tr w14:paraId="7D376E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908F4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适用广泛</w:t>
            </w:r>
          </w:p>
        </w:tc>
        <w:tc>
          <w:tcPr>
            <w:tcW w:w="2880" w:type="dxa"/>
          </w:tcPr>
          <w:p w14:paraId="634E72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什么面料加它都有弹力</w:t>
            </w:r>
          </w:p>
        </w:tc>
        <w:tc>
          <w:tcPr>
            <w:tcW w:w="2880" w:type="dxa"/>
          </w:tcPr>
          <w:p w14:paraId="267647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通用、百搭</w:t>
            </w:r>
          </w:p>
        </w:tc>
      </w:tr>
    </w:tbl>
    <w:p w14:paraId="577F8643">
      <w:r>
        <w:rPr>
          <w:rFonts w:ascii="微软雅黑" w:hAnsi="微软雅黑" w:eastAsia="微软雅黑"/>
          <w:b/>
          <w:color w:val="FF0000"/>
          <w:sz w:val="22"/>
        </w:rPr>
        <w:t>🎯 记忆口诀：氨纶莱卡，隐形弹簧，5倍弹力回复好，舒适不勒</w:t>
      </w:r>
    </w:p>
    <w:p w14:paraId="3DA1B7F7"/>
    <w:p w14:paraId="4FBF2EF2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75A3BA3A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3AD4D7FF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您拉这衣服，是不是有弹性？这是加了氨纶（莱卡）的。氨纶像"隐形弹簧"，能让衣服活动自如不紧绷。含量一般5-20%，很少但很有用。</w:t>
      </w:r>
    </w:p>
    <w:p w14:paraId="500A4D2E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错误示范："这是氨纶，挺好的。"</w:t>
      </w:r>
    </w:p>
    <w:p w14:paraId="581D668A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2E89C3F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姐/哥，含氨纶的衣服确实贵一点，但您活动起来多舒服啊！没弹力的衣服抬手都费劲，有氨纶的能拉伸5倍，松手立刻回弹，久穿不松垮。特别是牛仔裤、内衣，一定要有弹力才舒服。</w:t>
      </w:r>
    </w:p>
    <w:p w14:paraId="390ADAFC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6419D24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没有氨纶的衣服没弹性，抬手弯腰都费劲。加了氨纶（5-20%）后，活动自如不紧绷。特别是修身款、紧身款，必须加氨纶。建议贴身衣物都选含氨纶的。</w:t>
      </w:r>
    </w:p>
    <w:p w14:paraId="620BAEFA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273255AB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氨纶适合所有需要弹性的衣服：内衣、运动服、紧身衣、牛仔裤、泳衣。它一般不单独用，而是混在棉、涤纶等面料里。买的时候看标签，含"氨纶"或"莱卡"或"X%弹性纤维"的都有弹力。</w:t>
      </w:r>
    </w:p>
    <w:p w14:paraId="480C495F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27CBCC55">
      <w:r>
        <w:rPr>
          <w:rFonts w:ascii="微软雅黑" w:hAnsi="微软雅黑" w:eastAsia="微软雅黑"/>
          <w:b/>
          <w:sz w:val="20"/>
        </w:rPr>
        <w:t>1. 氨纶含量多少合适？</w:t>
      </w:r>
    </w:p>
    <w:p w14:paraId="5921E128">
      <w:pPr>
        <w:ind w:left="432"/>
      </w:pPr>
      <w:r>
        <w:rPr>
          <w:rFonts w:ascii="微软雅黑" w:hAnsi="微软雅黑" w:eastAsia="微软雅黑"/>
          <w:b w:val="0"/>
          <w:sz w:val="20"/>
        </w:rPr>
        <w:t>A：5-20%最合适。太少没效果，太多影响其他面料特性。内衣、运动服建议10-20%，牛仔裤建议2-5%，T恤建议5-10%。</w:t>
      </w:r>
    </w:p>
    <w:p w14:paraId="58F5A044">
      <w:r>
        <w:rPr>
          <w:rFonts w:ascii="微软雅黑" w:hAnsi="微软雅黑" w:eastAsia="微软雅黑"/>
          <w:b/>
          <w:sz w:val="20"/>
        </w:rPr>
        <w:t>2. 会老化吗？</w:t>
      </w:r>
    </w:p>
    <w:p w14:paraId="0CE73D69">
      <w:pPr>
        <w:ind w:left="432"/>
      </w:pPr>
      <w:r>
        <w:rPr>
          <w:rFonts w:ascii="微软雅黑" w:hAnsi="微软雅黑" w:eastAsia="微软雅黑"/>
          <w:b w:val="0"/>
          <w:sz w:val="20"/>
        </w:rPr>
        <w:t>A：氨纶怕热、怕氯（漂白剂）、怕紫外线，时间久了会老化失去弹性。建议用冷水洗，避免漂白剂，不要暴晒。穿2-3年后弹性可能下降，这是正常的。</w:t>
      </w:r>
    </w:p>
    <w:p w14:paraId="63A3C695">
      <w:r>
        <w:rPr>
          <w:rFonts w:ascii="微软雅黑" w:hAnsi="微软雅黑" w:eastAsia="微软雅黑"/>
          <w:b/>
          <w:sz w:val="20"/>
        </w:rPr>
        <w:t>3. 和橡胶筋有什么区别？</w:t>
      </w:r>
    </w:p>
    <w:p w14:paraId="5256B36B">
      <w:pPr>
        <w:ind w:left="432"/>
      </w:pPr>
      <w:r>
        <w:rPr>
          <w:rFonts w:ascii="微软雅黑" w:hAnsi="微软雅黑" w:eastAsia="微软雅黑"/>
          <w:b w:val="0"/>
          <w:sz w:val="20"/>
        </w:rPr>
        <w:t>A：氨纶是合成纤维，可以织进布料里，穿着舒适；橡胶筋是外加的，不舒服。现代弹力衣物都用氨纶，不用橡胶筋了。</w:t>
      </w:r>
    </w:p>
    <w:p w14:paraId="7EFFD9F9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05BD7721">
      <w:r>
        <w:rPr>
          <w:rFonts w:ascii="微软雅黑" w:hAnsi="微软雅黑" w:eastAsia="微软雅黑"/>
          <w:b w:val="0"/>
          <w:color w:val="0000FF"/>
          <w:sz w:val="20"/>
        </w:rPr>
        <w:t>哥/姐，哥/姐，含氨纶的衣服注意：冷水洗，避免漂白剂（含氯），不要高温烘干，不要暴晒。</w:t>
      </w:r>
    </w:p>
    <w:p w14:paraId="52215437"/>
    <w:p w14:paraId="0975A304">
      <w:r>
        <w:t>──────────────────────────────────────────────────</w:t>
      </w:r>
    </w:p>
    <w:p w14:paraId="65666045"/>
    <w:p w14:paraId="64AFD693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冰丝（混纺/特殊）</w:t>
      </w:r>
    </w:p>
    <w:p w14:paraId="639F91BF">
      <w:r>
        <w:rPr>
          <w:rFonts w:ascii="微软雅黑" w:hAnsi="微软雅黑" w:eastAsia="微软雅黑"/>
          <w:b/>
          <w:color w:val="FF0000"/>
          <w:sz w:val="22"/>
        </w:rPr>
        <w:t>💡 一句话卖点："人造的凉感，便宜的光滑，夏日快干但透气性一般"</w:t>
      </w:r>
    </w:p>
    <w:p w14:paraId="4C1965AB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773EC764">
      <w:pPr>
        <w:pStyle w:val="16"/>
      </w:pPr>
      <w:r>
        <w:rPr>
          <w:rFonts w:ascii="微软雅黑" w:hAnsi="微软雅黑" w:eastAsia="微软雅黑"/>
          <w:b w:val="0"/>
          <w:sz w:val="20"/>
        </w:rPr>
        <w:t>原料：粘胶纤维（人造丝）+ 聚酯纤维（涤纶）混纺，或纯粘胶</w:t>
      </w:r>
    </w:p>
    <w:p w14:paraId="00D6A31A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特性：利用纤维高导热性（如锦纶、涤纶）或添加矿物质（玉石、云母粉）提升凉感</w:t>
      </w:r>
    </w:p>
    <w:p w14:paraId="1D227DD6">
      <w:pPr>
        <w:pStyle w:val="16"/>
      </w:pPr>
      <w:r>
        <w:rPr>
          <w:rFonts w:ascii="微软雅黑" w:hAnsi="微软雅黑" w:eastAsia="微软雅黑"/>
          <w:b w:val="0"/>
          <w:sz w:val="20"/>
        </w:rPr>
        <w:t>凉感值：优质冰丝Q-max值可达0.18以上，普通冰丝可能仅0.12</w:t>
      </w:r>
    </w:p>
    <w:p w14:paraId="29BCAC2A">
      <w:pPr>
        <w:pStyle w:val="16"/>
      </w:pPr>
      <w:r>
        <w:rPr>
          <w:rFonts w:ascii="微软雅黑" w:hAnsi="微软雅黑" w:eastAsia="微软雅黑"/>
          <w:b w:val="0"/>
          <w:sz w:val="20"/>
        </w:rPr>
        <w:t>缺点：低质冰丝出汗后易黏肤、起皱，耐洗性差，10次水洗后基本丧失凉感</w:t>
      </w:r>
    </w:p>
    <w:p w14:paraId="0933E11C">
      <w:pPr>
        <w:pStyle w:val="16"/>
      </w:pPr>
      <w:r>
        <w:rPr>
          <w:rFonts w:ascii="微软雅黑" w:hAnsi="微软雅黑" w:eastAsia="微软雅黑"/>
          <w:b w:val="0"/>
          <w:sz w:val="20"/>
        </w:rPr>
        <w:t>注意："冰丝"是营销概念，非标准面料名称，成分需看具体标签</w:t>
      </w:r>
    </w:p>
    <w:p w14:paraId="4C434DFE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DD96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3907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5EF2E4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83BD1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57B30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281C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瞬间凉感</w:t>
            </w:r>
          </w:p>
        </w:tc>
        <w:tc>
          <w:tcPr>
            <w:tcW w:w="2880" w:type="dxa"/>
          </w:tcPr>
          <w:p w14:paraId="6EDE2C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接触瞬间凉快，导热性好</w:t>
            </w:r>
          </w:p>
        </w:tc>
        <w:tc>
          <w:tcPr>
            <w:tcW w:w="2880" w:type="dxa"/>
          </w:tcPr>
          <w:p w14:paraId="4DED90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接触凉感、Q-max值、导热</w:t>
            </w:r>
          </w:p>
        </w:tc>
      </w:tr>
      <w:tr w14:paraId="3E0320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39B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价格便宜</w:t>
            </w:r>
          </w:p>
        </w:tc>
        <w:tc>
          <w:tcPr>
            <w:tcW w:w="2880" w:type="dxa"/>
          </w:tcPr>
          <w:p w14:paraId="5F085D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比真丝、莱赛尔便宜很多</w:t>
            </w:r>
          </w:p>
        </w:tc>
        <w:tc>
          <w:tcPr>
            <w:tcW w:w="2880" w:type="dxa"/>
          </w:tcPr>
          <w:p w14:paraId="20DCFE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便宜、经济、性价比高</w:t>
            </w:r>
          </w:p>
        </w:tc>
      </w:tr>
      <w:tr w14:paraId="17C96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843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垂感好</w:t>
            </w:r>
          </w:p>
        </w:tc>
        <w:tc>
          <w:tcPr>
            <w:tcW w:w="2880" w:type="dxa"/>
          </w:tcPr>
          <w:p w14:paraId="1F496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像丝绸一样垂坠，顺滑</w:t>
            </w:r>
          </w:p>
        </w:tc>
        <w:tc>
          <w:tcPr>
            <w:tcW w:w="2880" w:type="dxa"/>
          </w:tcPr>
          <w:p w14:paraId="4C1F1D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垂感、顺滑、飘逸</w:t>
            </w:r>
          </w:p>
        </w:tc>
      </w:tr>
      <w:tr w14:paraId="4E9DC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B45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</w:t>
            </w:r>
          </w:p>
        </w:tc>
        <w:tc>
          <w:tcPr>
            <w:tcW w:w="2880" w:type="dxa"/>
          </w:tcPr>
          <w:p w14:paraId="1648A1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涤纶成分使其快干</w:t>
            </w:r>
          </w:p>
        </w:tc>
        <w:tc>
          <w:tcPr>
            <w:tcW w:w="2880" w:type="dxa"/>
          </w:tcPr>
          <w:p w14:paraId="4D5FDA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快干、易打理</w:t>
            </w:r>
          </w:p>
        </w:tc>
      </w:tr>
      <w:tr w14:paraId="0AE5C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C8B5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色泽亮丽</w:t>
            </w:r>
          </w:p>
        </w:tc>
        <w:tc>
          <w:tcPr>
            <w:tcW w:w="2880" w:type="dxa"/>
          </w:tcPr>
          <w:p w14:paraId="44DE93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染色鲜艳，光泽好</w:t>
            </w:r>
          </w:p>
        </w:tc>
        <w:tc>
          <w:tcPr>
            <w:tcW w:w="2880" w:type="dxa"/>
          </w:tcPr>
          <w:p w14:paraId="3FC9AC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色泽好、鲜艳</w:t>
            </w:r>
          </w:p>
        </w:tc>
      </w:tr>
    </w:tbl>
    <w:p w14:paraId="44FBFE89">
      <w:r>
        <w:rPr>
          <w:rFonts w:ascii="微软雅黑" w:hAnsi="微软雅黑" w:eastAsia="微软雅黑"/>
          <w:b/>
          <w:color w:val="FF0000"/>
          <w:sz w:val="22"/>
        </w:rPr>
        <w:t>🎯 记忆口诀：冰丝人造凉，便宜光滑快干，凉感易消失，夏日经济选</w:t>
      </w:r>
    </w:p>
    <w:p w14:paraId="1A4A20C2"/>
    <w:p w14:paraId="6C34717C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633CF7C3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5BD080F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您摸这手感，是不是特别滑而且有点凉？这是冰丝面料，利用纤维的导热性让您接触时感觉凉快。价格不贵，夏天穿着挺舒服的。</w:t>
      </w:r>
    </w:p>
    <w:p w14:paraId="7C95E24E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错误示范："这是冰丝，挺好的。"</w:t>
      </w:r>
    </w:p>
    <w:p w14:paraId="4179F9AA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35396E6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冰丝确实便宜，因为它主要是粘胶和涤纶混纺的。好的冰丝凉感值（Q-max）能达到0.18，确实比棉凉快。但要注意，有些便宜冰丝出汗后会黏在身上，而且洗多了凉感会消失。想要持久凉感选莱赛尔或伊力特，想要便宜选冰丝。</w:t>
      </w:r>
    </w:p>
    <w:p w14:paraId="6ED6399D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24280E15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冰丝比莱赛尔、伊力特便宜，但透气性和耐洗性不如它们。冰丝的凉感来自纤维本身，莱赛尔的凉感来自吸湿快干+环保纤维。想要性价比选冰丝，想要品质和环保选莱赛尔。</w:t>
      </w:r>
    </w:p>
    <w:p w14:paraId="4AC6894A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33D70E73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冰丝适合做夏季衬衫、T恤、睡衣，因为便宜凉快。但不适合做运动服（不透气），也不适合长期穿着（洗后凉感消失）。建议当季买几件换着穿，不贵也不心疼。</w:t>
      </w:r>
    </w:p>
    <w:p w14:paraId="479AD4C7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1C27584D">
      <w:r>
        <w:rPr>
          <w:rFonts w:ascii="微软雅黑" w:hAnsi="微软雅黑" w:eastAsia="微软雅黑"/>
          <w:b/>
          <w:sz w:val="20"/>
        </w:rPr>
        <w:t>1. 冰丝是什么成分？</w:t>
      </w:r>
    </w:p>
    <w:p w14:paraId="75B61C7D">
      <w:pPr>
        <w:ind w:left="432"/>
      </w:pPr>
      <w:r>
        <w:rPr>
          <w:rFonts w:ascii="微软雅黑" w:hAnsi="微软雅黑" w:eastAsia="微软雅黑"/>
          <w:b w:val="0"/>
          <w:sz w:val="20"/>
        </w:rPr>
        <w:t>A：冰丝不是标准面料名，是营销概念。通常指粘胶+涤纶混纺，或纯粘胶。看标签才知道具体成分。有些冰丝还添加了玉石、云母粉等矿物质来增加凉感。</w:t>
      </w:r>
    </w:p>
    <w:p w14:paraId="4520CFF9">
      <w:r>
        <w:rPr>
          <w:rFonts w:ascii="微软雅黑" w:hAnsi="微软雅黑" w:eastAsia="微软雅黑"/>
          <w:b/>
          <w:sz w:val="20"/>
        </w:rPr>
        <w:t>2. 为什么有的冰丝洗后就不凉了？</w:t>
      </w:r>
    </w:p>
    <w:p w14:paraId="6245E341">
      <w:pPr>
        <w:ind w:left="432"/>
      </w:pPr>
      <w:r>
        <w:rPr>
          <w:rFonts w:ascii="微软雅黑" w:hAnsi="微软雅黑" w:eastAsia="微软雅黑"/>
          <w:b w:val="0"/>
          <w:sz w:val="20"/>
        </w:rPr>
        <w:t>A：因为凉感来自纤维表面的凉感整理剂或矿物质，洗多了会洗掉。优质冰丝的凉感来自纤维本身（如高导热纤维），耐洗性更好。建议选标明Q-max值（凉感值）的产品，0.15以上才算真凉感。</w:t>
      </w:r>
    </w:p>
    <w:p w14:paraId="5F2E064F">
      <w:r>
        <w:rPr>
          <w:rFonts w:ascii="微软雅黑" w:hAnsi="微软雅黑" w:eastAsia="微软雅黑"/>
          <w:b/>
          <w:sz w:val="20"/>
        </w:rPr>
        <w:t>3. 冰丝和莱赛尔怎么选？</w:t>
      </w:r>
    </w:p>
    <w:p w14:paraId="3169F1BA">
      <w:pPr>
        <w:ind w:left="432"/>
      </w:pPr>
      <w:r>
        <w:rPr>
          <w:rFonts w:ascii="微软雅黑" w:hAnsi="微软雅黑" w:eastAsia="微软雅黑"/>
          <w:b w:val="0"/>
          <w:sz w:val="20"/>
        </w:rPr>
        <w:t>A：冰丝便宜但品质参差，莱赛尔贵但环保耐穿。冰丝凉感可能更强（如果加矿物质），但透气性不如莱赛尔，且不耐洗。想要经济选冰丝，想要品质和环保选莱赛尔。</w:t>
      </w:r>
    </w:p>
    <w:p w14:paraId="19D3F8F6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2CE3CF57">
      <w:r>
        <w:rPr>
          <w:rFonts w:ascii="微软雅黑" w:hAnsi="微软雅黑" w:eastAsia="微软雅黑"/>
          <w:b w:val="0"/>
          <w:color w:val="0000FF"/>
          <w:sz w:val="20"/>
        </w:rPr>
        <w:t>哥/姐，哥/姐，冰丝好打理：可机洗，快干，避免长时间暴晒（可能加速凉感消失）。低质冰丝洗后可能起皱，可以用蒸汽熨烫恢复。</w:t>
      </w:r>
    </w:p>
    <w:p w14:paraId="2B83DE98"/>
    <w:p w14:paraId="229E3724">
      <w:r>
        <w:t>──────────────────────────────────────────────────</w:t>
      </w:r>
    </w:p>
    <w:p w14:paraId="612D0B51"/>
    <w:p w14:paraId="08F0033E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三明治网布（混纺/特殊）</w:t>
      </w:r>
    </w:p>
    <w:p w14:paraId="5875F627">
      <w:r>
        <w:rPr>
          <w:rFonts w:ascii="微软雅黑" w:hAnsi="微软雅黑" w:eastAsia="微软雅黑"/>
          <w:b/>
          <w:color w:val="FF0000"/>
          <w:sz w:val="22"/>
        </w:rPr>
        <w:t>💡 一句话卖点："立体通风系统，中间隔空层，透气不贴肉，久坐不闷"</w:t>
      </w:r>
    </w:p>
    <w:p w14:paraId="33A626A2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1D19E4E0">
      <w:pPr>
        <w:pStyle w:val="16"/>
      </w:pPr>
      <w:r>
        <w:rPr>
          <w:rFonts w:ascii="微软雅黑" w:hAnsi="微软雅黑" w:eastAsia="微软雅黑"/>
          <w:b w:val="0"/>
          <w:sz w:val="20"/>
        </w:rPr>
        <w:t>结构：上下两层高密度网眼布 + 中间一层弹性支撑层（MOLO纱），形成"空气夹层"</w:t>
      </w:r>
    </w:p>
    <w:p w14:paraId="5A693C46">
      <w:pPr>
        <w:pStyle w:val="16"/>
      </w:pPr>
      <w:r>
        <w:rPr>
          <w:rFonts w:ascii="微软雅黑" w:hAnsi="微软雅黑" w:eastAsia="微软雅黑"/>
          <w:b w:val="0"/>
          <w:sz w:val="20"/>
        </w:rPr>
        <w:t>工艺：通过高温定型或热熔点压，让三层形成稳定一体的立体结构</w:t>
      </w:r>
    </w:p>
    <w:p w14:paraId="7CACCD96">
      <w:pPr>
        <w:pStyle w:val="16"/>
      </w:pPr>
      <w:r>
        <w:rPr>
          <w:rFonts w:ascii="微软雅黑" w:hAnsi="微软雅黑" w:eastAsia="微软雅黑"/>
          <w:b w:val="0"/>
          <w:sz w:val="20"/>
        </w:rPr>
        <w:t>原理：中空网眼形成空气循环通道，像给座椅装上"天然通风系统"</w:t>
      </w:r>
    </w:p>
    <w:p w14:paraId="1A72DA53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特性：按压不堵、久坐不塌、出汗不黏，受压时仍能维持内部空隙</w:t>
      </w:r>
    </w:p>
    <w:p w14:paraId="64F720E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用途：运动鞋内衬、汽车坐垫、床垫、背包、运动服夹层</w:t>
      </w:r>
    </w:p>
    <w:p w14:paraId="561A96D3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8AC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5217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0C69DE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2354B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2B3DA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60A8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立体透气</w:t>
            </w:r>
          </w:p>
        </w:tc>
        <w:tc>
          <w:tcPr>
            <w:tcW w:w="2880" w:type="dxa"/>
          </w:tcPr>
          <w:p w14:paraId="68B9B2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三层结构，空气流通好，不闷热</w:t>
            </w:r>
          </w:p>
        </w:tc>
        <w:tc>
          <w:tcPr>
            <w:tcW w:w="2880" w:type="dxa"/>
          </w:tcPr>
          <w:p w14:paraId="61D0AF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3D透气、空气层、通风</w:t>
            </w:r>
          </w:p>
        </w:tc>
      </w:tr>
      <w:tr w14:paraId="52DEF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288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弹性支撑</w:t>
            </w:r>
          </w:p>
        </w:tc>
        <w:tc>
          <w:tcPr>
            <w:tcW w:w="2880" w:type="dxa"/>
          </w:tcPr>
          <w:p w14:paraId="650D85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中间MOLO纱层提供弹性支撑</w:t>
            </w:r>
          </w:p>
        </w:tc>
        <w:tc>
          <w:tcPr>
            <w:tcW w:w="2880" w:type="dxa"/>
          </w:tcPr>
          <w:p w14:paraId="4B338B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弹性、支撑、减压</w:t>
            </w:r>
          </w:p>
        </w:tc>
      </w:tr>
      <w:tr w14:paraId="5A372D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BB7A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不贴肉</w:t>
            </w:r>
          </w:p>
        </w:tc>
        <w:tc>
          <w:tcPr>
            <w:tcW w:w="2880" w:type="dxa"/>
          </w:tcPr>
          <w:p w14:paraId="1C6C0C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中间层隔开，皮肤不直接接触底层</w:t>
            </w:r>
          </w:p>
        </w:tc>
        <w:tc>
          <w:tcPr>
            <w:tcW w:w="2880" w:type="dxa"/>
          </w:tcPr>
          <w:p w14:paraId="4116E4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不贴肉、干爽、舒适</w:t>
            </w:r>
          </w:p>
        </w:tc>
      </w:tr>
      <w:tr w14:paraId="504BE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A732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耐压不塌</w:t>
            </w:r>
          </w:p>
        </w:tc>
        <w:tc>
          <w:tcPr>
            <w:tcW w:w="2880" w:type="dxa"/>
          </w:tcPr>
          <w:p w14:paraId="71DC6C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坐久了也不塌陷，保持透气</w:t>
            </w:r>
          </w:p>
        </w:tc>
        <w:tc>
          <w:tcPr>
            <w:tcW w:w="2880" w:type="dxa"/>
          </w:tcPr>
          <w:p w14:paraId="00A6B6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耐压、不塌、持久透气</w:t>
            </w:r>
          </w:p>
        </w:tc>
      </w:tr>
      <w:tr w14:paraId="43309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178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</w:t>
            </w:r>
          </w:p>
        </w:tc>
        <w:tc>
          <w:tcPr>
            <w:tcW w:w="2880" w:type="dxa"/>
          </w:tcPr>
          <w:p w14:paraId="136DF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中空结构，湿气快速排出</w:t>
            </w:r>
          </w:p>
        </w:tc>
        <w:tc>
          <w:tcPr>
            <w:tcW w:w="2880" w:type="dxa"/>
          </w:tcPr>
          <w:p w14:paraId="7E4A7E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快干、排湿</w:t>
            </w:r>
          </w:p>
        </w:tc>
      </w:tr>
    </w:tbl>
    <w:p w14:paraId="15A7FC4A">
      <w:r>
        <w:rPr>
          <w:rFonts w:ascii="微软雅黑" w:hAnsi="微软雅黑" w:eastAsia="微软雅黑"/>
          <w:b/>
          <w:color w:val="FF0000"/>
          <w:sz w:val="22"/>
        </w:rPr>
        <w:t>🎯 记忆口诀：三明治，三层网，中间空气层，透气不贴肉，久坐不闷</w:t>
      </w:r>
    </w:p>
    <w:p w14:paraId="7354D268"/>
    <w:p w14:paraId="2BD5CEF5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6D97104F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3D55DFC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您按这面料，是不是有弹性而且能感觉到中间有空隙？这是三明治网布，三层结构，中间有空气层。像三明治一样上下两层中间夹着支撑层，透气特别好，夏天坐久了也不闷。</w:t>
      </w:r>
    </w:p>
    <w:p w14:paraId="67495FC2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错误示范："这是三明治网布，挺好的。"</w:t>
      </w:r>
    </w:p>
    <w:p w14:paraId="70AD3326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27B88645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姐/哥，三明治网布比普通网布贵，因为它有三层结构，工艺复杂。但它透气性是普通网布的3倍，而且坐久了不塌。夏天用在坐垫、鞋里，后背、脚底都凉快。</w:t>
      </w:r>
    </w:p>
    <w:p w14:paraId="6FD87CC2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5388BA32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普通网布是单层的，容易塌陷，坐久了就不透气了。三明治网布三层结构，中间MOLO纱层像弹簧一样支撑，始终保持空气流通。就像弹簧床垫比普通床垫透气舒服一样。</w:t>
      </w:r>
    </w:p>
    <w:p w14:paraId="3163C472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2E3C1112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三明治网布最适合做汽车坐垫、办公椅垫、运动鞋、背包。因为它透气、弹性好、不塌。建议夏天必备，特别是长时间坐着或运动的人。</w:t>
      </w:r>
    </w:p>
    <w:p w14:paraId="25E7C163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39B0608A">
      <w:r>
        <w:rPr>
          <w:rFonts w:ascii="微软雅黑" w:hAnsi="微软雅黑" w:eastAsia="微软雅黑"/>
          <w:b/>
          <w:sz w:val="20"/>
        </w:rPr>
        <w:t>1. 三明治网布是什么？</w:t>
      </w:r>
    </w:p>
    <w:p w14:paraId="62C0EFC0">
      <w:pPr>
        <w:ind w:left="432"/>
      </w:pPr>
      <w:r>
        <w:rPr>
          <w:rFonts w:ascii="微软雅黑" w:hAnsi="微软雅黑" w:eastAsia="微软雅黑"/>
          <w:b w:val="0"/>
          <w:sz w:val="20"/>
        </w:rPr>
        <w:t>A：它是一种三层复合网布，上下两层网眼布，中间一层MOLO纱（弹性支撑层），通过热压工艺形成立体结构。像三明治一样，所以叫这个名字。</w:t>
      </w:r>
    </w:p>
    <w:p w14:paraId="447A7793">
      <w:r>
        <w:rPr>
          <w:rFonts w:ascii="微软雅黑" w:hAnsi="微软雅黑" w:eastAsia="微软雅黑"/>
          <w:b/>
          <w:sz w:val="20"/>
        </w:rPr>
        <w:t>2. 真的比普通网布好吗？</w:t>
      </w:r>
    </w:p>
    <w:p w14:paraId="5449998A">
      <w:pPr>
        <w:ind w:left="432"/>
      </w:pPr>
      <w:r>
        <w:rPr>
          <w:rFonts w:ascii="微软雅黑" w:hAnsi="微软雅黑" w:eastAsia="微软雅黑"/>
          <w:b w:val="0"/>
          <w:sz w:val="20"/>
        </w:rPr>
        <w:t>A：好太多了！普通单层网布坐久了就塌了，贴肉不透气。三明治网布中间有支撑层，始终保持空气流通，坐一天也不闷。实测温度比普通坐垫低3-5℃。</w:t>
      </w:r>
    </w:p>
    <w:p w14:paraId="1959D106">
      <w:r>
        <w:rPr>
          <w:rFonts w:ascii="微软雅黑" w:hAnsi="微软雅黑" w:eastAsia="微软雅黑"/>
          <w:b/>
          <w:sz w:val="20"/>
        </w:rPr>
        <w:t>3. 会变形吗？</w:t>
      </w:r>
    </w:p>
    <w:p w14:paraId="3D380932">
      <w:pPr>
        <w:ind w:left="432"/>
      </w:pPr>
      <w:r>
        <w:rPr>
          <w:rFonts w:ascii="微软雅黑" w:hAnsi="微软雅黑" w:eastAsia="微软雅黑"/>
          <w:b w:val="0"/>
          <w:sz w:val="20"/>
        </w:rPr>
        <w:t>A：三明治网布弹性好，受压后能迅速回弹。但长期重压（如当床垫）可能会逐渐失去弹性，建议用于坐垫、鞋材等正常压力场景。</w:t>
      </w:r>
    </w:p>
    <w:p w14:paraId="2297BC15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4FBD862C">
      <w:r>
        <w:rPr>
          <w:rFonts w:ascii="微软雅黑" w:hAnsi="微软雅黑" w:eastAsia="微软雅黑"/>
          <w:b w:val="0"/>
          <w:color w:val="0000FF"/>
          <w:sz w:val="20"/>
        </w:rPr>
        <w:t>哥/姐，哥/姐，三明治网布好打理：轻刷洗，不要大力摩擦，避免尖锐物（可能勾丝）。可以水洗，快干。</w:t>
      </w:r>
    </w:p>
    <w:p w14:paraId="145CAE1A"/>
    <w:p w14:paraId="08D8683A">
      <w:r>
        <w:t>──────────────────────────────────────────────────</w:t>
      </w:r>
    </w:p>
    <w:p w14:paraId="1B242720"/>
    <w:p w14:paraId="40E42A6D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牛津纺（混纺/特殊）</w:t>
      </w:r>
    </w:p>
    <w:p w14:paraId="775D6A60">
      <w:r>
        <w:rPr>
          <w:rFonts w:ascii="微软雅黑" w:hAnsi="微软雅黑" w:eastAsia="微软雅黑"/>
          <w:b/>
          <w:color w:val="FF0000"/>
          <w:sz w:val="22"/>
        </w:rPr>
        <w:t>💡 一句话卖点："衬衫界的西装，挺括有型免烫省心，商务通勤王炸"</w:t>
      </w:r>
    </w:p>
    <w:p w14:paraId="5AAB2E6D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3857FD81">
      <w:pPr>
        <w:pStyle w:val="16"/>
      </w:pPr>
      <w:r>
        <w:rPr>
          <w:rFonts w:ascii="微软雅黑" w:hAnsi="微软雅黑" w:eastAsia="微软雅黑"/>
          <w:b w:val="0"/>
          <w:sz w:val="20"/>
        </w:rPr>
        <w:t>织法：牛津纺（Oxford）是一种特殊的织法，经纬线交织成 basket weave（篮纹织法），表面有细微颗粒感</w:t>
      </w:r>
    </w:p>
    <w:p w14:paraId="7E59670B">
      <w:pPr>
        <w:pStyle w:val="16"/>
      </w:pPr>
      <w:r>
        <w:rPr>
          <w:rFonts w:ascii="微软雅黑" w:hAnsi="微软雅黑" w:eastAsia="微软雅黑"/>
          <w:b w:val="0"/>
          <w:sz w:val="20"/>
        </w:rPr>
        <w:t>成分：传统是纯棉，现代多为棉涤混纺（如CVC 60%棉+40%涤），兼顾舒适与挺括</w:t>
      </w:r>
    </w:p>
    <w:p w14:paraId="14C9187E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特性：质地挺括、不易皱、耐磨性好，有独特的"软糯挺括"感</w:t>
      </w:r>
    </w:p>
    <w:p w14:paraId="5B4C8830">
      <w:pPr>
        <w:pStyle w:val="16"/>
      </w:pPr>
      <w:r>
        <w:rPr>
          <w:rFonts w:ascii="微软雅黑" w:hAnsi="微软雅黑" w:eastAsia="微软雅黑"/>
          <w:b w:val="0"/>
          <w:sz w:val="20"/>
        </w:rPr>
        <w:t>免烫：经过DP（Durable Press）免烫工艺处理，洗后晾干即可穿，无需熨烫</w:t>
      </w:r>
    </w:p>
    <w:p w14:paraId="78A075BD">
      <w:pPr>
        <w:pStyle w:val="16"/>
      </w:pPr>
      <w:r>
        <w:rPr>
          <w:rFonts w:ascii="微软雅黑" w:hAnsi="微软雅黑" w:eastAsia="微软雅黑"/>
          <w:b w:val="0"/>
          <w:sz w:val="20"/>
        </w:rPr>
        <w:t>适用：商务休闲场合，介于正式与休闲之间，职场通勤首选</w:t>
      </w:r>
    </w:p>
    <w:p w14:paraId="393BE65B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395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54F4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456BC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1572FC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3C78CD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126E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挺括免烫</w:t>
            </w:r>
          </w:p>
        </w:tc>
        <w:tc>
          <w:tcPr>
            <w:tcW w:w="2880" w:type="dxa"/>
          </w:tcPr>
          <w:p w14:paraId="2C5842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洗后晾干就平整，不用熨烫</w:t>
            </w:r>
          </w:p>
        </w:tc>
        <w:tc>
          <w:tcPr>
            <w:tcW w:w="2880" w:type="dxa"/>
          </w:tcPr>
          <w:p w14:paraId="286C32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免烫、挺括、省心</w:t>
            </w:r>
          </w:p>
        </w:tc>
      </w:tr>
      <w:tr w14:paraId="08204C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124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商务休闲</w:t>
            </w:r>
          </w:p>
        </w:tc>
        <w:tc>
          <w:tcPr>
            <w:tcW w:w="2880" w:type="dxa"/>
          </w:tcPr>
          <w:p w14:paraId="6932E0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比正装衬衫休闲，比T恤正式</w:t>
            </w:r>
          </w:p>
        </w:tc>
        <w:tc>
          <w:tcPr>
            <w:tcW w:w="2880" w:type="dxa"/>
          </w:tcPr>
          <w:p w14:paraId="5C434B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商务休闲、百搭、职场</w:t>
            </w:r>
          </w:p>
        </w:tc>
      </w:tr>
      <w:tr w14:paraId="5F8CDA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104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耐磨耐穿</w:t>
            </w:r>
          </w:p>
        </w:tc>
        <w:tc>
          <w:tcPr>
            <w:tcW w:w="2880" w:type="dxa"/>
          </w:tcPr>
          <w:p w14:paraId="4BAB53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织法紧密，比平纹布耐磨</w:t>
            </w:r>
          </w:p>
        </w:tc>
        <w:tc>
          <w:tcPr>
            <w:tcW w:w="2880" w:type="dxa"/>
          </w:tcPr>
          <w:p w14:paraId="7C038E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耐磨、耐穿、长寿</w:t>
            </w:r>
          </w:p>
        </w:tc>
      </w:tr>
      <w:tr w14:paraId="530D6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08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颗粒质感</w:t>
            </w:r>
          </w:p>
        </w:tc>
        <w:tc>
          <w:tcPr>
            <w:tcW w:w="2880" w:type="dxa"/>
          </w:tcPr>
          <w:p w14:paraId="4C0F49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表面有细微纹理，有高级感</w:t>
            </w:r>
          </w:p>
        </w:tc>
        <w:tc>
          <w:tcPr>
            <w:tcW w:w="2880" w:type="dxa"/>
          </w:tcPr>
          <w:p w14:paraId="0FC3D2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颗粒感、纹理、质感</w:t>
            </w:r>
          </w:p>
        </w:tc>
      </w:tr>
      <w:tr w14:paraId="0073BF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7657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透气舒适</w:t>
            </w:r>
          </w:p>
        </w:tc>
        <w:tc>
          <w:tcPr>
            <w:tcW w:w="2880" w:type="dxa"/>
          </w:tcPr>
          <w:p w14:paraId="49882E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棉成分保证透气性，不闷热</w:t>
            </w:r>
          </w:p>
        </w:tc>
        <w:tc>
          <w:tcPr>
            <w:tcW w:w="2880" w:type="dxa"/>
          </w:tcPr>
          <w:p w14:paraId="4671F9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透气、舒适</w:t>
            </w:r>
          </w:p>
        </w:tc>
      </w:tr>
    </w:tbl>
    <w:p w14:paraId="61451FFD">
      <w:r>
        <w:rPr>
          <w:rFonts w:ascii="微软雅黑" w:hAnsi="微软雅黑" w:eastAsia="微软雅黑"/>
          <w:b/>
          <w:color w:val="FF0000"/>
          <w:sz w:val="22"/>
        </w:rPr>
        <w:t>🎯 记忆口诀：牛津纺，衬衫西装，挺括免烫省心，商务休闲王炸</w:t>
      </w:r>
    </w:p>
    <w:p w14:paraId="7ECAF158"/>
    <w:p w14:paraId="26DFC9A1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12A1B29C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4848097C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您摸这手感，是不是挺括而且有细微的颗粒感？这是牛津纺衬衫，特殊的织法让它既有型又不容易皱。您出差塞箱子里，拿出来一抖就能穿，不用熨烫，特别省心。</w:t>
      </w:r>
    </w:p>
    <w:p w14:paraId="6CF127D5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错误示范："这是牛津纺，挺好的。"</w:t>
      </w:r>
    </w:p>
    <w:p w14:paraId="3C0CF862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1CB925FE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牛津纺衬衫确实比普通衬衫贵一点，但它是"衬衫界的西装"。普通衬衫洗后皱巴巴的，牛津纺经过免烫处理，洗后晾干就平整。而且这颗粒质感，看着就比平纹布高级。职场人士必备，早上多睡10分钟不用熨衬衫。</w:t>
      </w:r>
    </w:p>
    <w:p w14:paraId="0D3860C9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44A6C0BD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牛津纺比普通平纹衬衫更挺括、更耐磨、更有质感。普通衬衫适合正式场合（需熨烫），牛津纺适合商务休闲（免烫省心）。建议日常通勤选牛津纺，重要会议选精梳棉平纹。</w:t>
      </w:r>
    </w:p>
    <w:p w14:paraId="0767B67F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39B51445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牛津纺最适合商务休闲场合，搭配西裤可以开会，搭配牛仔裤可以周末出游。建议职场人士必备3-5件，颜色选白、浅蓝、浅灰最百搭。</w:t>
      </w:r>
    </w:p>
    <w:p w14:paraId="3AE498D8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233AA745">
      <w:r>
        <w:rPr>
          <w:rFonts w:ascii="微软雅黑" w:hAnsi="微软雅黑" w:eastAsia="微软雅黑"/>
          <w:b/>
          <w:sz w:val="20"/>
        </w:rPr>
        <w:t>1. 牛津纺是什么面料？</w:t>
      </w:r>
    </w:p>
    <w:p w14:paraId="11240864">
      <w:pPr>
        <w:ind w:left="432"/>
      </w:pPr>
      <w:r>
        <w:rPr>
          <w:rFonts w:ascii="微软雅黑" w:hAnsi="微软雅黑" w:eastAsia="微软雅黑"/>
          <w:b w:val="0"/>
          <w:sz w:val="20"/>
        </w:rPr>
        <w:t>A：牛津纺是一种织法（basket weave），不是成分。传统用纯棉，现在多用棉涤混纺。表面有细微颗粒感，质地挺括，不易皱，耐磨性好。</w:t>
      </w:r>
    </w:p>
    <w:p w14:paraId="393CE718">
      <w:r>
        <w:rPr>
          <w:rFonts w:ascii="微软雅黑" w:hAnsi="微软雅黑" w:eastAsia="微软雅黑"/>
          <w:b/>
          <w:sz w:val="20"/>
        </w:rPr>
        <w:t>2. 真的不用熨吗？</w:t>
      </w:r>
    </w:p>
    <w:p w14:paraId="601031C3">
      <w:pPr>
        <w:ind w:left="432"/>
      </w:pPr>
      <w:r>
        <w:rPr>
          <w:rFonts w:ascii="微软雅黑" w:hAnsi="微软雅黑" w:eastAsia="微软雅黑"/>
          <w:b w:val="0"/>
          <w:sz w:val="20"/>
        </w:rPr>
        <w:t>A：经过DP免烫处理的牛津纺，洗后晾干就能穿，基本平整。如果要求 perfection，可以简单熨一下，但比普通衬衫省心多了。实测15次机洗后仍保持98%初始挺括度。</w:t>
      </w:r>
    </w:p>
    <w:p w14:paraId="371DB7EE">
      <w:r>
        <w:rPr>
          <w:rFonts w:ascii="微软雅黑" w:hAnsi="微软雅黑" w:eastAsia="微软雅黑"/>
          <w:b/>
          <w:sz w:val="20"/>
        </w:rPr>
        <w:t>3. 适合什么场合？</w:t>
      </w:r>
    </w:p>
    <w:p w14:paraId="35E94A89">
      <w:pPr>
        <w:ind w:left="432"/>
      </w:pPr>
      <w:r>
        <w:rPr>
          <w:rFonts w:ascii="微软雅黑" w:hAnsi="微软雅黑" w:eastAsia="微软雅黑"/>
          <w:b w:val="0"/>
          <w:sz w:val="20"/>
        </w:rPr>
        <w:t>A：商务休闲场合，介于正式与休闲之间。可以配西裤开会，也可以配牛仔裤周末穿。不建议用于黑领结晚宴等超正式场合，其他场合基本都能穿。</w:t>
      </w:r>
    </w:p>
    <w:p w14:paraId="48426029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232C83E6">
      <w:r>
        <w:rPr>
          <w:rFonts w:ascii="微软雅黑" w:hAnsi="微软雅黑" w:eastAsia="微软雅黑"/>
          <w:b w:val="0"/>
          <w:color w:val="0000FF"/>
          <w:sz w:val="20"/>
        </w:rPr>
        <w:t>哥/姐，哥/姐，牛津纺好打理：可机洗，洗后抖一抖晾干，基本免熨。如果需熨烫，中温熨即可。棉涤混纺的耐洗性好，不易变形。</w:t>
      </w:r>
    </w:p>
    <w:p w14:paraId="0143F355"/>
    <w:p w14:paraId="0D17C2BD">
      <w:r>
        <w:t>──────────────────────────────────────────────────</w:t>
      </w:r>
    </w:p>
    <w:p w14:paraId="37E6F12C"/>
    <w:p w14:paraId="13040FD7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灯芯绒（混纺/特殊）</w:t>
      </w:r>
    </w:p>
    <w:p w14:paraId="131C282E">
      <w:r>
        <w:rPr>
          <w:rFonts w:ascii="微软雅黑" w:hAnsi="微软雅黑" w:eastAsia="微软雅黑"/>
          <w:b/>
          <w:color w:val="FF0000"/>
          <w:sz w:val="22"/>
        </w:rPr>
        <w:t>💡 一句话卖点："复古条纹，保暖又耐磨，秋冬复古风，越旧越有味道"</w:t>
      </w:r>
    </w:p>
    <w:p w14:paraId="3112BFEF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55FB6E7A">
      <w:pPr>
        <w:pStyle w:val="16"/>
      </w:pPr>
      <w:r>
        <w:rPr>
          <w:rFonts w:ascii="微软雅黑" w:hAnsi="微软雅黑" w:eastAsia="微软雅黑"/>
          <w:b w:val="0"/>
          <w:sz w:val="20"/>
        </w:rPr>
        <w:t>结构：表面形成纵向绒条，像灯草芯一样，所以叫灯芯绒（Corduroy）</w:t>
      </w:r>
    </w:p>
    <w:p w14:paraId="46A39BE6">
      <w:pPr>
        <w:pStyle w:val="16"/>
      </w:pPr>
      <w:r>
        <w:rPr>
          <w:rFonts w:ascii="微软雅黑" w:hAnsi="微软雅黑" w:eastAsia="微软雅黑"/>
          <w:b w:val="0"/>
          <w:sz w:val="20"/>
        </w:rPr>
        <w:t>成分：传统是纯棉，现代也有棉混纺</w:t>
      </w:r>
    </w:p>
    <w:p w14:paraId="391DD6CB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特性：绒条清晰圆润，光泽柔和，耐磨性好，保暖性佳</w:t>
      </w:r>
    </w:p>
    <w:p w14:paraId="7E7858FE">
      <w:pPr>
        <w:pStyle w:val="16"/>
      </w:pPr>
      <w:r>
        <w:rPr>
          <w:rFonts w:ascii="微软雅黑" w:hAnsi="微软雅黑" w:eastAsia="微软雅黑"/>
          <w:b w:val="0"/>
          <w:sz w:val="20"/>
        </w:rPr>
        <w:t>坑数：8坑、11坑、16坑等（每英寸绒条数），坑数越少绒条越粗</w:t>
      </w:r>
    </w:p>
    <w:p w14:paraId="474026F7">
      <w:pPr>
        <w:pStyle w:val="16"/>
      </w:pPr>
      <w:r>
        <w:rPr>
          <w:rFonts w:ascii="微软雅黑" w:hAnsi="微软雅黑" w:eastAsia="微软雅黑"/>
          <w:b w:val="0"/>
          <w:sz w:val="20"/>
        </w:rPr>
        <w:t>风格：复古感强，越旧越有味道，老钱风、文艺风标配</w:t>
      </w:r>
    </w:p>
    <w:p w14:paraId="0C35A9E7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DF3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181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5D5DB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4D561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0F4D09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4AC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保暖性好</w:t>
            </w:r>
          </w:p>
        </w:tc>
        <w:tc>
          <w:tcPr>
            <w:tcW w:w="2880" w:type="dxa"/>
          </w:tcPr>
          <w:p w14:paraId="07AF58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绒条之间形成空气层，保暖佳</w:t>
            </w:r>
          </w:p>
        </w:tc>
        <w:tc>
          <w:tcPr>
            <w:tcW w:w="2880" w:type="dxa"/>
          </w:tcPr>
          <w:p w14:paraId="576694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保暖、空气层、秋冬</w:t>
            </w:r>
          </w:p>
        </w:tc>
      </w:tr>
      <w:tr w14:paraId="2490F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2F3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复古质感</w:t>
            </w:r>
          </w:p>
        </w:tc>
        <w:tc>
          <w:tcPr>
            <w:tcW w:w="2880" w:type="dxa"/>
          </w:tcPr>
          <w:p w14:paraId="60A09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绒条纹理，复古文艺范</w:t>
            </w:r>
          </w:p>
        </w:tc>
        <w:tc>
          <w:tcPr>
            <w:tcW w:w="2880" w:type="dxa"/>
          </w:tcPr>
          <w:p w14:paraId="7ED1F5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复古、文艺、老钱风</w:t>
            </w:r>
          </w:p>
        </w:tc>
      </w:tr>
      <w:tr w14:paraId="6C62C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D24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耐磨耐穿</w:t>
            </w:r>
          </w:p>
        </w:tc>
        <w:tc>
          <w:tcPr>
            <w:tcW w:w="2880" w:type="dxa"/>
          </w:tcPr>
          <w:p w14:paraId="6C7C3C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绒条结构耐磨，越旧越有味道</w:t>
            </w:r>
          </w:p>
        </w:tc>
        <w:tc>
          <w:tcPr>
            <w:tcW w:w="2880" w:type="dxa"/>
          </w:tcPr>
          <w:p w14:paraId="249CCD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耐磨、耐穿、旧化美</w:t>
            </w:r>
          </w:p>
        </w:tc>
      </w:tr>
      <w:tr w14:paraId="4E3134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8E9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立体纹理</w:t>
            </w:r>
          </w:p>
        </w:tc>
        <w:tc>
          <w:tcPr>
            <w:tcW w:w="2880" w:type="dxa"/>
          </w:tcPr>
          <w:p w14:paraId="65C9FF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纵向绒条，视觉上显瘦</w:t>
            </w:r>
          </w:p>
        </w:tc>
        <w:tc>
          <w:tcPr>
            <w:tcW w:w="2880" w:type="dxa"/>
          </w:tcPr>
          <w:p w14:paraId="57F611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立体、纹理、显瘦</w:t>
            </w:r>
          </w:p>
        </w:tc>
      </w:tr>
      <w:tr w14:paraId="0CC11F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FBEE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光泽柔和</w:t>
            </w:r>
          </w:p>
        </w:tc>
        <w:tc>
          <w:tcPr>
            <w:tcW w:w="2880" w:type="dxa"/>
          </w:tcPr>
          <w:p w14:paraId="292ED8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绒面光泽，低调奢华</w:t>
            </w:r>
          </w:p>
        </w:tc>
        <w:tc>
          <w:tcPr>
            <w:tcW w:w="2880" w:type="dxa"/>
          </w:tcPr>
          <w:p w14:paraId="1C876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光泽、柔和、质感</w:t>
            </w:r>
          </w:p>
        </w:tc>
      </w:tr>
    </w:tbl>
    <w:p w14:paraId="4F236012">
      <w:r>
        <w:rPr>
          <w:rFonts w:ascii="微软雅黑" w:hAnsi="微软雅黑" w:eastAsia="微软雅黑"/>
          <w:b/>
          <w:color w:val="FF0000"/>
          <w:sz w:val="22"/>
        </w:rPr>
        <w:t>🎯 记忆口诀：灯芯绒，复古条，保暖耐磨秋冬风，越旧越有味道</w:t>
      </w:r>
    </w:p>
    <w:p w14:paraId="7563C477"/>
    <w:p w14:paraId="48600726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1B9F8492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59FDF9EB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您摸这手感，是不是有明显的绒条？这是灯芯绒，表面有纵向绒条，像灯草芯一样。保暖性好，而且复古感强，秋冬穿特别有味道。</w:t>
      </w:r>
    </w:p>
    <w:p w14:paraId="1393AF52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错误示范："这是灯芯绒，挺好的。"</w:t>
      </w:r>
    </w:p>
    <w:p w14:paraId="651A8EC0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55CF777C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姐/哥，灯芯绒确实比普通棉布贵，因为它工艺复杂，要织出绒条。但它保暖性好，一条灯芯绒裤子能抵两条普通裤子。而且越旧越有味道，复古风、老钱风都穿它。</w:t>
      </w:r>
    </w:p>
    <w:p w14:paraId="13322F32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4045948A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灯芯绒比牛仔布更暖，比普通棉布更耐磨。绒条结构形成空气层，保暖性更好。而且复古感是其他面料没有的。想要复古保暖选灯芯绒，想要经典百搭选牛仔。</w:t>
      </w:r>
    </w:p>
    <w:p w14:paraId="1D77B584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6DC85084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灯芯绒最适合秋冬，做外套、裤子、帽子。搭配建议：灯芯绒西装+高领毛衣=老钱风；灯芯绒裤子+白T+帆布鞋=文艺风。建议选8坑或11坑的，绒条适中，不显胖。</w:t>
      </w:r>
    </w:p>
    <w:p w14:paraId="0461BF57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57109BE8">
      <w:r>
        <w:rPr>
          <w:rFonts w:ascii="微软雅黑" w:hAnsi="微软雅黑" w:eastAsia="微软雅黑"/>
          <w:b/>
          <w:sz w:val="20"/>
        </w:rPr>
        <w:t>1. 灯芯绒显胖吗？</w:t>
      </w:r>
    </w:p>
    <w:p w14:paraId="3585C924">
      <w:pPr>
        <w:ind w:left="432"/>
      </w:pPr>
      <w:r>
        <w:rPr>
          <w:rFonts w:ascii="微软雅黑" w:hAnsi="微软雅黑" w:eastAsia="微软雅黑"/>
          <w:b w:val="0"/>
          <w:sz w:val="20"/>
        </w:rPr>
        <w:t>A：纵向绒条有视觉拉伸效果，其实显瘦。但坑数要少（8坑、11坑），绒条太细（16坑以上）可能显胖。建议选深色，更显瘦。</w:t>
      </w:r>
    </w:p>
    <w:p w14:paraId="1E7F7EE8">
      <w:r>
        <w:rPr>
          <w:rFonts w:ascii="微软雅黑" w:hAnsi="微软雅黑" w:eastAsia="微软雅黑"/>
          <w:b/>
          <w:sz w:val="20"/>
        </w:rPr>
        <w:t>2. 怎么保养？</w:t>
      </w:r>
    </w:p>
    <w:p w14:paraId="00948E3E">
      <w:pPr>
        <w:ind w:left="432"/>
      </w:pPr>
      <w:r>
        <w:rPr>
          <w:rFonts w:ascii="微软雅黑" w:hAnsi="微软雅黑" w:eastAsia="微软雅黑"/>
          <w:b w:val="0"/>
          <w:sz w:val="20"/>
        </w:rPr>
        <w:t>A：反洗反晾（反面洗涤、反面晾晒），顺着毛向刷。不要长时间暴晒，否则容易褪色。换季时用毛刷顺着毛向梳理，保持绒条清晰。</w:t>
      </w:r>
    </w:p>
    <w:p w14:paraId="48AD8AAB">
      <w:r>
        <w:rPr>
          <w:rFonts w:ascii="微软雅黑" w:hAnsi="微软雅黑" w:eastAsia="微软雅黑"/>
          <w:b/>
          <w:sz w:val="20"/>
        </w:rPr>
        <w:t>3. 会掉毛吗？</w:t>
      </w:r>
    </w:p>
    <w:p w14:paraId="4A2C94A4">
      <w:pPr>
        <w:ind w:left="432"/>
      </w:pPr>
      <w:r>
        <w:rPr>
          <w:rFonts w:ascii="微软雅黑" w:hAnsi="微软雅黑" w:eastAsia="微软雅黑"/>
          <w:b w:val="0"/>
          <w:sz w:val="20"/>
        </w:rPr>
        <w:t>A：新买的可能轻微掉毛，洗几次就好了。建议首次单独洗涤。质量好的灯芯绒掉毛少，质量差的可能一直掉。</w:t>
      </w:r>
    </w:p>
    <w:p w14:paraId="233F7BAF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3DDA8B84">
      <w:r>
        <w:rPr>
          <w:rFonts w:ascii="微软雅黑" w:hAnsi="微软雅黑" w:eastAsia="微软雅黑"/>
          <w:b w:val="0"/>
          <w:color w:val="0000FF"/>
          <w:sz w:val="20"/>
        </w:rPr>
        <w:t>哥/姐，哥/姐，灯芯绒保养：反洗反晾，顺着毛向刷。深色单独洗，避免掉色。换季时梳理绒条，保持清晰。</w:t>
      </w:r>
    </w:p>
    <w:p w14:paraId="1BA88903"/>
    <w:p w14:paraId="3ADF8ED1">
      <w:r>
        <w:t>──────────────────────────────────────────────────</w:t>
      </w:r>
    </w:p>
    <w:p w14:paraId="4DB79901"/>
    <w:p w14:paraId="25ABC68D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牛仔布（混纺/特殊）</w:t>
      </w:r>
    </w:p>
    <w:p w14:paraId="269784BC">
      <w:r>
        <w:rPr>
          <w:rFonts w:ascii="微软雅黑" w:hAnsi="微软雅黑" w:eastAsia="微软雅黑"/>
          <w:b/>
          <w:color w:val="FF0000"/>
          <w:sz w:val="22"/>
        </w:rPr>
        <w:t>💡 一句话卖点："越穿越软，越旧越贵，百年经典，百搭之王"</w:t>
      </w:r>
    </w:p>
    <w:p w14:paraId="4DC1DE1B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55C5077E">
      <w:pPr>
        <w:pStyle w:val="16"/>
      </w:pPr>
      <w:r>
        <w:rPr>
          <w:rFonts w:ascii="微软雅黑" w:hAnsi="微软雅黑" w:eastAsia="微软雅黑"/>
          <w:b w:val="0"/>
          <w:sz w:val="20"/>
        </w:rPr>
        <w:t>织法：斜纹织法（3/1或2/1斜纹），经纱靛蓝染色，纬纱留白</w:t>
      </w:r>
    </w:p>
    <w:p w14:paraId="70868FA8">
      <w:pPr>
        <w:pStyle w:val="16"/>
      </w:pPr>
      <w:r>
        <w:rPr>
          <w:rFonts w:ascii="微软雅黑" w:hAnsi="微软雅黑" w:eastAsia="微软雅黑"/>
          <w:b w:val="0"/>
          <w:sz w:val="20"/>
        </w:rPr>
        <w:t>成分：传统是纯棉，现代有弹力牛仔（加氨纶）、混纺牛仔</w:t>
      </w:r>
    </w:p>
    <w:p w14:paraId="03ED4879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特性：耐磨耐穿，风格多变，越洗越有味道（色落）</w:t>
      </w:r>
    </w:p>
    <w:p w14:paraId="08C61C13">
      <w:pPr>
        <w:pStyle w:val="16"/>
      </w:pPr>
      <w:r>
        <w:rPr>
          <w:rFonts w:ascii="微软雅黑" w:hAnsi="微软雅黑" w:eastAsia="微软雅黑"/>
          <w:b w:val="0"/>
          <w:sz w:val="20"/>
        </w:rPr>
        <w:t>分类：原色牛仔（未脱浆）、水洗牛仔（预缩处理）、弹力牛仔</w:t>
      </w:r>
    </w:p>
    <w:p w14:paraId="08E778DB">
      <w:pPr>
        <w:pStyle w:val="16"/>
      </w:pPr>
      <w:r>
        <w:rPr>
          <w:rFonts w:ascii="微软雅黑" w:hAnsi="微软雅黑" w:eastAsia="微软雅黑"/>
          <w:b w:val="0"/>
          <w:sz w:val="20"/>
        </w:rPr>
        <w:t>文化：起源于美国西部，百年历史，时尚常青树</w:t>
      </w:r>
    </w:p>
    <w:p w14:paraId="0789E799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CAC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3F2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56157A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3901FE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1B7E06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ABBB9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耐磨耐穿</w:t>
            </w:r>
          </w:p>
        </w:tc>
        <w:tc>
          <w:tcPr>
            <w:tcW w:w="2880" w:type="dxa"/>
          </w:tcPr>
          <w:p w14:paraId="330602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斜纹织法紧密，耐磨性好</w:t>
            </w:r>
          </w:p>
        </w:tc>
        <w:tc>
          <w:tcPr>
            <w:tcW w:w="2880" w:type="dxa"/>
          </w:tcPr>
          <w:p w14:paraId="174D4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耐磨、耐穿、结实</w:t>
            </w:r>
          </w:p>
        </w:tc>
      </w:tr>
      <w:tr w14:paraId="24681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1B3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百搭之王</w:t>
            </w:r>
          </w:p>
        </w:tc>
        <w:tc>
          <w:tcPr>
            <w:tcW w:w="2880" w:type="dxa"/>
          </w:tcPr>
          <w:p w14:paraId="6A51EC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什么都能搭，永不过时</w:t>
            </w:r>
          </w:p>
        </w:tc>
        <w:tc>
          <w:tcPr>
            <w:tcW w:w="2880" w:type="dxa"/>
          </w:tcPr>
          <w:p w14:paraId="1ADBE8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百搭、经典、常青</w:t>
            </w:r>
          </w:p>
        </w:tc>
      </w:tr>
      <w:tr w14:paraId="26015E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8DC8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越旧越贵</w:t>
            </w:r>
          </w:p>
        </w:tc>
        <w:tc>
          <w:tcPr>
            <w:tcW w:w="2880" w:type="dxa"/>
          </w:tcPr>
          <w:p w14:paraId="7DEC16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色落形成独特纹路， vintage值钱</w:t>
            </w:r>
          </w:p>
        </w:tc>
        <w:tc>
          <w:tcPr>
            <w:tcW w:w="2880" w:type="dxa"/>
          </w:tcPr>
          <w:p w14:paraId="349342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色落、旧化、复古</w:t>
            </w:r>
          </w:p>
        </w:tc>
      </w:tr>
      <w:tr w14:paraId="2714B0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3C5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风格多变</w:t>
            </w:r>
          </w:p>
        </w:tc>
        <w:tc>
          <w:tcPr>
            <w:tcW w:w="2880" w:type="dxa"/>
          </w:tcPr>
          <w:p w14:paraId="5196D4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可休闲可时尚，可街头可复古</w:t>
            </w:r>
          </w:p>
        </w:tc>
        <w:tc>
          <w:tcPr>
            <w:tcW w:w="2880" w:type="dxa"/>
          </w:tcPr>
          <w:p w14:paraId="5FB78C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多变、风格、时尚</w:t>
            </w:r>
          </w:p>
        </w:tc>
      </w:tr>
      <w:tr w14:paraId="2D832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A2A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舒适弹力</w:t>
            </w:r>
          </w:p>
        </w:tc>
        <w:tc>
          <w:tcPr>
            <w:tcW w:w="2880" w:type="dxa"/>
          </w:tcPr>
          <w:p w14:paraId="57B057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加氨纶后活动自如</w:t>
            </w:r>
          </w:p>
        </w:tc>
        <w:tc>
          <w:tcPr>
            <w:tcW w:w="2880" w:type="dxa"/>
          </w:tcPr>
          <w:p w14:paraId="11539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弹力、舒适、活动自如</w:t>
            </w:r>
          </w:p>
        </w:tc>
      </w:tr>
    </w:tbl>
    <w:p w14:paraId="422775FD">
      <w:r>
        <w:rPr>
          <w:rFonts w:ascii="微软雅黑" w:hAnsi="微软雅黑" w:eastAsia="微软雅黑"/>
          <w:b/>
          <w:color w:val="FF0000"/>
          <w:sz w:val="22"/>
        </w:rPr>
        <w:t>🎯 记忆口诀：牛仔布，斜纹织，越旧越贵越软，百年经典百搭王</w:t>
      </w:r>
    </w:p>
    <w:p w14:paraId="069B233B"/>
    <w:p w14:paraId="131B558F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52FEA922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0AB81DB0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您摸这手感，是不是斜纹的？这是牛仔布，斜纹织法特别耐磨。而且越穿越软，越洗越有味道。您看这色落，每件都不一样，穿久了就是您专属的颜色。</w:t>
      </w:r>
    </w:p>
    <w:p w14:paraId="6AB98CBD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错误示范："这是牛仔布，挺好的。"</w:t>
      </w:r>
    </w:p>
    <w:p w14:paraId="28A485BD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4CBBD4AE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姐/哥，好的牛仔布确实不便宜，特别是原色牛仔。但它能穿很多年，而且越旧越值钱。您看那些vintage牛仔裤，穿10年的比新的还贵。这是能陪伴您多年的衣服。</w:t>
      </w:r>
    </w:p>
    <w:p w14:paraId="1B8F72F8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524C089F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原色牛仔（未脱浆）最有质感，但会掉色、缩水，需要"养"。水洗牛仔省心，但少了养成的乐趣。建议新手选水洗牛仔，玩家选原色牛仔。弹力牛仔（加氨纶）最舒服，适合日常。</w:t>
      </w:r>
    </w:p>
    <w:p w14:paraId="0A2ECF01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23742577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牛仔布百搭，牛仔裤、牛仔外套、牛仔衬衫都是必备单品。建议每个人至少有一条好牛仔裤。颜色选深蓝最经典，水洗蓝更休闲，黑牛仔更酷。</w:t>
      </w:r>
    </w:p>
    <w:p w14:paraId="21B65CCA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0AF89722">
      <w:r>
        <w:rPr>
          <w:rFonts w:ascii="微软雅黑" w:hAnsi="微软雅黑" w:eastAsia="微软雅黑"/>
          <w:b/>
          <w:sz w:val="20"/>
        </w:rPr>
        <w:t>1. 原色牛仔和水洗牛仔怎么选？</w:t>
      </w:r>
    </w:p>
    <w:p w14:paraId="2146269D">
      <w:pPr>
        <w:ind w:left="432"/>
      </w:pPr>
      <w:r>
        <w:rPr>
          <w:rFonts w:ascii="微软雅黑" w:hAnsi="微软雅黑" w:eastAsia="微软雅黑"/>
          <w:b w:val="0"/>
          <w:sz w:val="20"/>
        </w:rPr>
        <w:t>A：原色牛仔（raw denim）未脱浆，会掉色、缩水，需要"养"（穿很久不洗），形成独特色落，适合玩家。水洗牛仔（washed）已预缩处理，不掉色不缩水，省心好穿，适合日常。建议新手选水洗，发烧友选原色。</w:t>
      </w:r>
    </w:p>
    <w:p w14:paraId="59544245">
      <w:r>
        <w:rPr>
          <w:rFonts w:ascii="微软雅黑" w:hAnsi="微软雅黑" w:eastAsia="微软雅黑"/>
          <w:b/>
          <w:sz w:val="20"/>
        </w:rPr>
        <w:t>2. 会缩水吗？</w:t>
      </w:r>
    </w:p>
    <w:p w14:paraId="03DCBBB3">
      <w:pPr>
        <w:ind w:left="432"/>
      </w:pPr>
      <w:r>
        <w:rPr>
          <w:rFonts w:ascii="微软雅黑" w:hAnsi="微软雅黑" w:eastAsia="微软雅黑"/>
          <w:b w:val="0"/>
          <w:sz w:val="20"/>
        </w:rPr>
        <w:t>A：原色牛仔会缩水（缩水率5-10%），买大一码或选预缩（one wash）的。水洗牛仔已经缩过水了，按正常尺码买。</w:t>
      </w:r>
    </w:p>
    <w:p w14:paraId="617D0A6B">
      <w:r>
        <w:rPr>
          <w:rFonts w:ascii="微软雅黑" w:hAnsi="微软雅黑" w:eastAsia="微软雅黑"/>
          <w:b/>
          <w:sz w:val="20"/>
        </w:rPr>
        <w:t>3. 怎么保养？</w:t>
      </w:r>
    </w:p>
    <w:p w14:paraId="204C1395">
      <w:pPr>
        <w:ind w:left="432"/>
      </w:pPr>
      <w:r>
        <w:rPr>
          <w:rFonts w:ascii="微软雅黑" w:hAnsi="微软雅黑" w:eastAsia="微软雅黑"/>
          <w:b w:val="0"/>
          <w:sz w:val="20"/>
        </w:rPr>
        <w:t>A：原色牛仔建议"少洗多穿"，穿6个月再第一次洗，之后也少洗。水洗牛仔正常洗涤，反面洗反面晾。不要频繁洗涤，保持形状。</w:t>
      </w:r>
    </w:p>
    <w:p w14:paraId="71669484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6F1DCEC6">
      <w:r>
        <w:rPr>
          <w:rFonts w:ascii="微软雅黑" w:hAnsi="微软雅黑" w:eastAsia="微软雅黑"/>
          <w:b w:val="0"/>
          <w:color w:val="0000FF"/>
          <w:sz w:val="20"/>
        </w:rPr>
        <w:t>哥/姐，哥/姐，牛仔布保养：原色牛仔少洗多穿，水洗牛仔反面洗反面晾。不要频繁洗涤，保持形状。</w:t>
      </w:r>
    </w:p>
    <w:p w14:paraId="1EBD0E49"/>
    <w:p w14:paraId="0FB1AAE9">
      <w:r>
        <w:t>──────────────────────────────────────────────────</w:t>
      </w:r>
    </w:p>
    <w:p w14:paraId="3588A3D7"/>
    <w:p w14:paraId="795F7534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泡泡纱（混纺/特殊）</w:t>
      </w:r>
    </w:p>
    <w:p w14:paraId="477484F1">
      <w:r>
        <w:rPr>
          <w:rFonts w:ascii="微软雅黑" w:hAnsi="微软雅黑" w:eastAsia="微软雅黑"/>
          <w:b/>
          <w:color w:val="FF0000"/>
          <w:sz w:val="22"/>
        </w:rPr>
        <w:t>💡 一句话卖点："自带空调感，不贴身，夏日西装救星，免烫省心"</w:t>
      </w:r>
    </w:p>
    <w:p w14:paraId="7D9601A0">
      <w:pPr>
        <w:pStyle w:val="4"/>
      </w:pPr>
      <w:r>
        <w:rPr>
          <w:rFonts w:ascii="微软雅黑" w:hAnsi="微软雅黑" w:eastAsia="微软雅黑"/>
          <w:b/>
          <w:sz w:val="24"/>
        </w:rPr>
        <w:t>📋 技术背景（了解即可）</w:t>
      </w:r>
    </w:p>
    <w:p w14:paraId="73AB9148">
      <w:pPr>
        <w:pStyle w:val="16"/>
      </w:pPr>
      <w:r>
        <w:rPr>
          <w:rFonts w:ascii="微软雅黑" w:hAnsi="微软雅黑" w:eastAsia="微软雅黑"/>
          <w:b w:val="0"/>
          <w:sz w:val="20"/>
        </w:rPr>
        <w:t>织法：经纬纱张力不同，形成表面凹凸不平的泡泡状纹理（Seersucker）</w:t>
      </w:r>
    </w:p>
    <w:p w14:paraId="2F43286B">
      <w:pPr>
        <w:pStyle w:val="16"/>
      </w:pPr>
      <w:r>
        <w:rPr>
          <w:rFonts w:ascii="微软雅黑" w:hAnsi="微软雅黑" w:eastAsia="微软雅黑"/>
          <w:b w:val="0"/>
          <w:sz w:val="20"/>
        </w:rPr>
        <w:t>成分：传统是纯棉，现代有棉涤混纺</w:t>
      </w:r>
    </w:p>
    <w:p w14:paraId="36D5FDD4">
      <w:pPr>
        <w:pStyle w:val="16"/>
      </w:pPr>
      <w:r>
        <w:rPr>
          <w:rFonts w:ascii="微软雅黑" w:hAnsi="微软雅黑" w:eastAsia="微软雅黑"/>
          <w:b w:val="0"/>
          <w:sz w:val="20"/>
        </w:rPr>
        <w:t>特性：泡泡结构减少与皮肤接触面积，透气不贴身，天然凉感</w:t>
      </w:r>
    </w:p>
    <w:p w14:paraId="60C33BBB">
      <w:pPr>
        <w:pStyle w:val="16"/>
      </w:pPr>
      <w:r>
        <w:rPr>
          <w:rFonts w:ascii="微软雅黑" w:hAnsi="微软雅黑" w:eastAsia="微软雅黑"/>
          <w:b w:val="0"/>
          <w:sz w:val="20"/>
        </w:rPr>
        <w:t>免烫：皱褶是设计的一部分，洗后无需熨烫，自然恢复泡泡纹理</w:t>
      </w:r>
    </w:p>
    <w:p w14:paraId="1A0E42C9">
      <w:pPr>
        <w:pStyle w:val="16"/>
      </w:pPr>
      <w:r>
        <w:rPr>
          <w:rFonts w:ascii="微软雅黑" w:hAnsi="微软雅黑" w:eastAsia="微软雅黑"/>
          <w:b w:val="0"/>
          <w:sz w:val="20"/>
        </w:rPr>
        <w:t>风格：休闲感强，夏日西装、衬衫首选，南欧、美国南部流行</w:t>
      </w:r>
    </w:p>
    <w:p w14:paraId="7C532B49">
      <w:pPr>
        <w:pStyle w:val="4"/>
      </w:pPr>
      <w:r>
        <w:rPr>
          <w:rFonts w:ascii="微软雅黑" w:hAnsi="微软雅黑" w:eastAsia="微软雅黑"/>
          <w:b/>
          <w:sz w:val="24"/>
        </w:rPr>
        <w:t>⭐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AB7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F69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w="2880" w:type="dxa"/>
          </w:tcPr>
          <w:p w14:paraId="750C8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顾客感知</w:t>
            </w:r>
          </w:p>
        </w:tc>
        <w:tc>
          <w:tcPr>
            <w:tcW w:w="2880" w:type="dxa"/>
          </w:tcPr>
          <w:p w14:paraId="5AAD7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销售关键词</w:t>
            </w:r>
          </w:p>
        </w:tc>
      </w:tr>
      <w:tr w14:paraId="0663A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42D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不贴身</w:t>
            </w:r>
          </w:p>
        </w:tc>
        <w:tc>
          <w:tcPr>
            <w:tcW w:w="2880" w:type="dxa"/>
          </w:tcPr>
          <w:p w14:paraId="69B55A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泡泡结构，减少皮肤接触，不黏腻</w:t>
            </w:r>
          </w:p>
        </w:tc>
        <w:tc>
          <w:tcPr>
            <w:tcW w:w="2880" w:type="dxa"/>
          </w:tcPr>
          <w:p w14:paraId="18F53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不贴身、干爽、透气</w:t>
            </w:r>
          </w:p>
        </w:tc>
      </w:tr>
      <w:tr w14:paraId="20F534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857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天然凉感</w:t>
            </w:r>
          </w:p>
        </w:tc>
        <w:tc>
          <w:tcPr>
            <w:tcW w:w="2880" w:type="dxa"/>
          </w:tcPr>
          <w:p w14:paraId="792111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空气流通好，自带空调感</w:t>
            </w:r>
          </w:p>
        </w:tc>
        <w:tc>
          <w:tcPr>
            <w:tcW w:w="2880" w:type="dxa"/>
          </w:tcPr>
          <w:p w14:paraId="6D34D5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凉感、透气、夏日</w:t>
            </w:r>
          </w:p>
        </w:tc>
      </w:tr>
      <w:tr w14:paraId="0B8E89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FFC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免烫省心</w:t>
            </w:r>
          </w:p>
        </w:tc>
        <w:tc>
          <w:tcPr>
            <w:tcW w:w="2880" w:type="dxa"/>
          </w:tcPr>
          <w:p w14:paraId="460E92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皱褶是设计，不用熨烫</w:t>
            </w:r>
          </w:p>
        </w:tc>
        <w:tc>
          <w:tcPr>
            <w:tcW w:w="2880" w:type="dxa"/>
          </w:tcPr>
          <w:p w14:paraId="41D31A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免烫、省心、易打理</w:t>
            </w:r>
          </w:p>
        </w:tc>
      </w:tr>
      <w:tr w14:paraId="2D60E5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F32D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轻盈舒适</w:t>
            </w:r>
          </w:p>
        </w:tc>
        <w:tc>
          <w:tcPr>
            <w:tcW w:w="2880" w:type="dxa"/>
          </w:tcPr>
          <w:p w14:paraId="51BC06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质地轻薄，穿着无负担</w:t>
            </w:r>
          </w:p>
        </w:tc>
        <w:tc>
          <w:tcPr>
            <w:tcW w:w="2880" w:type="dxa"/>
          </w:tcPr>
          <w:p w14:paraId="2983B9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轻盈、舒适、无负担</w:t>
            </w:r>
          </w:p>
        </w:tc>
      </w:tr>
      <w:tr w14:paraId="30433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D8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休闲风格</w:t>
            </w:r>
          </w:p>
        </w:tc>
        <w:tc>
          <w:tcPr>
            <w:tcW w:w="2880" w:type="dxa"/>
          </w:tcPr>
          <w:p w14:paraId="40C3B3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泡泡纹理，休闲感强</w:t>
            </w:r>
          </w:p>
        </w:tc>
        <w:tc>
          <w:tcPr>
            <w:tcW w:w="2880" w:type="dxa"/>
          </w:tcPr>
          <w:p w14:paraId="6EDF84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休闲、度假、轻松</w:t>
            </w:r>
          </w:p>
        </w:tc>
      </w:tr>
    </w:tbl>
    <w:p w14:paraId="199E35D3">
      <w:r>
        <w:rPr>
          <w:rFonts w:ascii="微软雅黑" w:hAnsi="微软雅黑" w:eastAsia="微软雅黑"/>
          <w:b/>
          <w:color w:val="FF0000"/>
          <w:sz w:val="22"/>
        </w:rPr>
        <w:t>🎯 记忆口诀：泡泡纱，凹凸纹，不贴身透气好，夏日西装救星免烫</w:t>
      </w:r>
    </w:p>
    <w:p w14:paraId="266D55C5"/>
    <w:p w14:paraId="7050FDA9">
      <w:pPr>
        <w:pStyle w:val="4"/>
      </w:pPr>
      <w:r>
        <w:rPr>
          <w:rFonts w:ascii="微软雅黑" w:hAnsi="微软雅黑" w:eastAsia="微软雅黑"/>
          <w:b/>
          <w:sz w:val="24"/>
        </w:rPr>
        <w:t>🎭 销售话术场景（让导购"会"说）</w:t>
      </w:r>
    </w:p>
    <w:p w14:paraId="0048C7AE">
      <w:r>
        <w:rPr>
          <w:rFonts w:ascii="微软雅黑" w:hAnsi="微软雅黑" w:eastAsia="微软雅黑"/>
          <w:b/>
          <w:color w:val="0066CC"/>
          <w:sz w:val="22"/>
        </w:rPr>
        <w:t>场景1：顾客触摸面料时</w:t>
      </w:r>
    </w:p>
    <w:p w14:paraId="02FB0481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您摸这手感，是不是凹凸不平的泡泡状？这是泡泡纱，特殊的织法让表面有泡泡纹理。它最大的好处是不贴身，因为凹凸减少了与皮肤的接触面积，夏天穿特别凉快，像自带空调。</w:t>
      </w:r>
    </w:p>
    <w:p w14:paraId="1B2C4079">
      <w:pPr>
        <w:ind w:left="432"/>
      </w:pPr>
      <w:r>
        <w:rPr>
          <w:rFonts w:ascii="微软雅黑" w:hAnsi="微软雅黑" w:eastAsia="微软雅黑"/>
          <w:b w:val="0"/>
          <w:color w:val="FF0000"/>
          <w:sz w:val="18"/>
        </w:rPr>
        <w:t>❌ 错误示范："这是泡泡纱，挺好的。"</w:t>
      </w:r>
    </w:p>
    <w:p w14:paraId="1D2D255B">
      <w:r>
        <w:rPr>
          <w:rFonts w:ascii="微软雅黑" w:hAnsi="微软雅黑" w:eastAsia="微软雅黑"/>
          <w:b/>
          <w:color w:val="0066CC"/>
          <w:sz w:val="22"/>
        </w:rPr>
        <w:t>场景2：顾客说"这么贵啊？"</w:t>
      </w:r>
    </w:p>
    <w:p w14:paraId="698105B7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姐/哥，泡泡纱确实比普通衬衫贵，但它是"夏日西装救星"。普通衬衫夏天贴在身上黏腻难受，泡泡纱因为泡泡结构，空气流通好，不贴身。而且这皱褶是设计好的，不用熨烫，洗完晾干就能穿。</w:t>
      </w:r>
    </w:p>
    <w:p w14:paraId="530265B6">
      <w:r>
        <w:rPr>
          <w:rFonts w:ascii="微软雅黑" w:hAnsi="微软雅黑" w:eastAsia="微软雅黑"/>
          <w:b/>
          <w:color w:val="0066CC"/>
          <w:sz w:val="22"/>
        </w:rPr>
        <w:t>场景3：顾客问"和XX有什么区别？"</w:t>
      </w:r>
    </w:p>
    <w:p w14:paraId="2F16DA37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泡泡纱比平纹布更透气不贴身，而且免烫。但比平纹布更休闲，不适合正式场合。夏天日常通勤、度假选泡泡纱，正式会议选平纹精梳棉。</w:t>
      </w:r>
    </w:p>
    <w:p w14:paraId="75EFE067">
      <w:r>
        <w:rPr>
          <w:rFonts w:ascii="微软雅黑" w:hAnsi="微软雅黑" w:eastAsia="微软雅黑"/>
          <w:b/>
          <w:color w:val="0066CC"/>
          <w:sz w:val="22"/>
        </w:rPr>
        <w:t>场景4：推荐搭配时</w:t>
      </w:r>
    </w:p>
    <w:p w14:paraId="57343A64">
      <w:pPr>
        <w:ind w:left="432"/>
      </w:pPr>
      <w:r>
        <w:rPr>
          <w:rFonts w:ascii="微软雅黑" w:hAnsi="微软雅黑" w:eastAsia="微软雅黑"/>
          <w:b w:val="0"/>
          <w:color w:val="008000"/>
          <w:sz w:val="20"/>
        </w:rPr>
        <w:t>✅ 泡泡纱最适合夏日衬衫、西装、裤子。搭配建议：泡泡纱西装+白T+卡其裤=意式休闲；泡泡纱衬衫+短裤=海边度假。颜色选浅蓝、白色最清爽。</w:t>
      </w:r>
    </w:p>
    <w:p w14:paraId="7FF7974D">
      <w:pPr>
        <w:pStyle w:val="4"/>
      </w:pPr>
      <w:r>
        <w:rPr>
          <w:rFonts w:ascii="微软雅黑" w:hAnsi="微软雅黑" w:eastAsia="微软雅黑"/>
          <w:b/>
          <w:sz w:val="24"/>
        </w:rPr>
        <w:t>❓ 常见异议处理（让导购"不怕"问）</w:t>
      </w:r>
    </w:p>
    <w:p w14:paraId="2B8DE74D">
      <w:r>
        <w:rPr>
          <w:rFonts w:ascii="微软雅黑" w:hAnsi="微软雅黑" w:eastAsia="微软雅黑"/>
          <w:b/>
          <w:sz w:val="20"/>
        </w:rPr>
        <w:t>1. 泡泡纱是什么？</w:t>
      </w:r>
    </w:p>
    <w:p w14:paraId="4DCCFB65">
      <w:pPr>
        <w:ind w:left="432"/>
      </w:pPr>
      <w:r>
        <w:rPr>
          <w:rFonts w:ascii="微软雅黑" w:hAnsi="微软雅黑" w:eastAsia="微软雅黑"/>
          <w:b w:val="0"/>
          <w:sz w:val="20"/>
        </w:rPr>
        <w:t>A：泡泡纱是一种织法，经纬纱张力不同，形成表面凹凸不平的泡泡状纹理。这种结构减少了与皮肤的接触面积，所以不贴身、透气好。</w:t>
      </w:r>
    </w:p>
    <w:p w14:paraId="0B514E47">
      <w:r>
        <w:rPr>
          <w:rFonts w:ascii="微软雅黑" w:hAnsi="微软雅黑" w:eastAsia="微软雅黑"/>
          <w:b/>
          <w:sz w:val="20"/>
        </w:rPr>
        <w:t>2. 皱了怎么办？</w:t>
      </w:r>
    </w:p>
    <w:p w14:paraId="716EF4EA">
      <w:pPr>
        <w:ind w:left="432"/>
      </w:pPr>
      <w:r>
        <w:rPr>
          <w:rFonts w:ascii="微软雅黑" w:hAnsi="微软雅黑" w:eastAsia="微软雅黑"/>
          <w:b w:val="0"/>
          <w:sz w:val="20"/>
        </w:rPr>
        <w:t>A：泡泡纱的皱褶是设计的一部分，不用熨烫。洗完晾干，泡泡纹理自然恢复。如果熨平了反而不好看。</w:t>
      </w:r>
    </w:p>
    <w:p w14:paraId="79E2B04A">
      <w:r>
        <w:rPr>
          <w:rFonts w:ascii="微软雅黑" w:hAnsi="微软雅黑" w:eastAsia="微软雅黑"/>
          <w:b/>
          <w:sz w:val="20"/>
        </w:rPr>
        <w:t>3. 适合什么场合？</w:t>
      </w:r>
    </w:p>
    <w:p w14:paraId="55838244">
      <w:pPr>
        <w:ind w:left="432"/>
      </w:pPr>
      <w:r>
        <w:rPr>
          <w:rFonts w:ascii="微软雅黑" w:hAnsi="微软雅黑" w:eastAsia="微软雅黑"/>
          <w:b w:val="0"/>
          <w:sz w:val="20"/>
        </w:rPr>
        <w:t>A：休闲场合，如日常通勤、度假、周末聚会。不适合正式商务场合（如重要会议、谈判），因为泡泡纹理太休闲。</w:t>
      </w:r>
    </w:p>
    <w:p w14:paraId="7152E64A">
      <w:pPr>
        <w:pStyle w:val="4"/>
      </w:pPr>
      <w:r>
        <w:rPr>
          <w:rFonts w:ascii="微软雅黑" w:hAnsi="微软雅黑" w:eastAsia="微软雅黑"/>
          <w:b/>
          <w:sz w:val="24"/>
        </w:rPr>
        <w:t>🧺 洗护指导（让顾客"信"你）</w:t>
      </w:r>
    </w:p>
    <w:p w14:paraId="79972DB5">
      <w:r>
        <w:rPr>
          <w:rFonts w:ascii="微软雅黑" w:hAnsi="微软雅黑" w:eastAsia="微软雅黑"/>
          <w:b w:val="0"/>
          <w:color w:val="0000FF"/>
          <w:sz w:val="20"/>
        </w:rPr>
        <w:t>哥/姐，哥/姐，泡泡纱好打理：可机洗，洗后抖一抖晾干，免熨烫。泡泡纹理自然恢复。避免高温烘干。</w:t>
      </w:r>
    </w:p>
    <w:p w14:paraId="4620740F"/>
    <w:p w14:paraId="4DB3BAD0">
      <w:r>
        <w:t>──────────────────────────────────────────────────</w:t>
      </w:r>
    </w:p>
    <w:p w14:paraId="22F53E1C"/>
    <w:p w14:paraId="660717D8">
      <w:r>
        <w:br w:type="page"/>
      </w:r>
    </w:p>
    <w:p w14:paraId="73C70361">
      <w:pPr>
        <w:pStyle w:val="3"/>
      </w:pPr>
      <w:r>
        <w:rPr>
          <w:rFonts w:ascii="微软雅黑" w:hAnsi="微软雅黑" w:eastAsia="微软雅黑"/>
          <w:b/>
          <w:color w:val="0066CC"/>
          <w:sz w:val="32"/>
        </w:rPr>
        <w:t>附录C：导购使用指南</w:t>
      </w:r>
    </w:p>
    <w:p w14:paraId="5A68579A">
      <w:r>
        <w:rPr>
          <w:rFonts w:ascii="微软雅黑" w:hAnsi="微软雅黑" w:eastAsia="微软雅黑"/>
          <w:b/>
          <w:color w:val="228B22"/>
          <w:sz w:val="24"/>
        </w:rPr>
        <w:t>🔍 如何快速查面料？</w:t>
      </w:r>
    </w:p>
    <w:p w14:paraId="231C4B16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Step 1：看顾客需求（舒适？挺括？弹力？环保？保暖？夏日？）</w:t>
      </w:r>
    </w:p>
    <w:p w14:paraId="63C1D9DD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Step 2：根据季节和场景，找到对应面料类别</w:t>
      </w:r>
    </w:p>
    <w:p w14:paraId="5B8C0969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Step 3：背"一句话卖点"打动顾客</w:t>
      </w:r>
    </w:p>
    <w:p w14:paraId="784E6439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Step 4：用技术背景和五大特性支撑卖点</w:t>
      </w:r>
    </w:p>
    <w:p w14:paraId="2348544A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Step 5：处理异议，给出洗护建议</w:t>
      </w:r>
    </w:p>
    <w:p w14:paraId="1EEFDDCE">
      <w:r>
        <w:rPr>
          <w:rFonts w:ascii="微软雅黑" w:hAnsi="微软雅黑" w:eastAsia="微软雅黑"/>
          <w:b/>
          <w:color w:val="228B22"/>
          <w:sz w:val="24"/>
        </w:rPr>
        <w:t>💡 顾客常见疑问应答模板</w:t>
      </w:r>
    </w:p>
    <w:p w14:paraId="04017A6E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Q：纯棉的最好吧？→ A：精梳棉确实好，但不同场景不同选择：夏天亚麻更凉快，内衣莫代尔更软，外套涤纶更挺括，高端选真丝或羊绒。</w:t>
      </w:r>
    </w:p>
    <w:p w14:paraId="3007C183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Q：含化纤的不好吧？→ A：不能一概而论，氨纶让衣服有弹力更舒适，涤纶让外套挺括免烫，关键是看用途和比例。天然纤维亲肤但难打理，合成纤维耐用但透气性差，再生纤维取中间平衡。</w:t>
      </w:r>
    </w:p>
    <w:p w14:paraId="327C9D80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Q：会起球吗？→ A：看面料：纯羊毛/羊绒/腈纶会起球（需要打理），精梳棉/莱赛尔/伊力特抗起球更好。混纺看比例，化纤比例高一般不易起球。</w:t>
      </w:r>
    </w:p>
    <w:p w14:paraId="7EA1EA89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Q：夏天穿什么最凉快？→ A：首选亚麻（降温3-5℃）、次选莱赛尔（吸汗快+环保）、再次选精梳棉（透气），避免纯涤纶（闷热）。想要弹力选伊力特。</w:t>
      </w:r>
    </w:p>
    <w:p w14:paraId="51D4D206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Q：送礼选什么面料？→ A：高端选真丝、羊绒；实用选精梳棉、莱赛尔；商务选牛津纺、精梳棉；运动选美丽诺、锦纶。</w:t>
      </w:r>
    </w:p>
    <w:p w14:paraId="22A17A50">
      <w:r>
        <w:rPr>
          <w:rFonts w:ascii="微软雅黑" w:hAnsi="微软雅黑" w:eastAsia="微软雅黑"/>
          <w:b/>
          <w:color w:val="228B22"/>
          <w:sz w:val="24"/>
        </w:rPr>
        <w:t>⚠️ 重要提醒</w:t>
      </w:r>
    </w:p>
    <w:p w14:paraId="47B11027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1. 不要贬低任何面料，每款都有适用场景</w:t>
      </w:r>
    </w:p>
    <w:p w14:paraId="00C4FB07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2. 混纺面料看比例：棉&gt;50%更舒适，涤&gt;50%更挺括，氨纶5-20%提供弹力</w:t>
      </w:r>
    </w:p>
    <w:p w14:paraId="1881F3EA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3. 天然纤维（棉麻丝毛）亲肤但难打理；合成纤维（涤锦腈氨）耐用但透气性差；再生纤维（莫代尔莱赛尔）取中间平衡</w:t>
      </w:r>
    </w:p>
    <w:p w14:paraId="16D92025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4. 高端面料强调"体验"和"故事"（如羊绒的软黄金、莱赛尔的环保闭环），普通面料强调"功能"和"性价比"</w:t>
      </w:r>
    </w:p>
    <w:p w14:paraId="210971EC">
      <w:pPr>
        <w:pStyle w:val="16"/>
        <w:ind w:left="432"/>
      </w:pPr>
      <w:r>
        <w:rPr>
          <w:rFonts w:ascii="微软雅黑" w:hAnsi="微软雅黑" w:eastAsia="微软雅黑"/>
          <w:b w:val="0"/>
          <w:sz w:val="20"/>
        </w:rPr>
        <w:t>5. 记住：没有最好的面料，只有最适合的面料</w:t>
      </w:r>
    </w:p>
    <w:p w14:paraId="2C574DCC"/>
    <w:p w14:paraId="454BE7AC"/>
    <w:p w14:paraId="6C967BAA"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—— 本手册包含20种男装面料培训课件 ——</w:t>
      </w:r>
      <w:r>
        <w:rPr>
          <w:rFonts w:ascii="微软雅黑" w:hAnsi="微软雅黑" w:eastAsia="微软雅黑"/>
          <w:b w:val="0"/>
          <w:color w:val="808080"/>
          <w:sz w:val="20"/>
        </w:rPr>
        <w:br w:type="textWrapping"/>
      </w:r>
      <w:r>
        <w:rPr>
          <w:rFonts w:ascii="微软雅黑" w:hAnsi="微软雅黑" w:eastAsia="微软雅黑"/>
          <w:b w:val="0"/>
          <w:color w:val="808080"/>
          <w:sz w:val="20"/>
        </w:rPr>
        <w:t>建议打印后供导购培训使用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1F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3476</Words>
  <Characters>3718</Characters>
  <Lines>0</Lines>
  <Paragraphs>0</Paragraphs>
  <TotalTime>0</TotalTime>
  <ScaleCrop>false</ScaleCrop>
  <LinksUpToDate>false</LinksUpToDate>
  <CharactersWithSpaces>3766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big-eyed girl</cp:lastModifiedBy>
  <dcterms:modified xsi:type="dcterms:W3CDTF">2026-03-31T11:14:48Z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FDC450DC485E4EC693F3EACF7CFC51F8_13</vt:lpwstr>
  </property>
</Properties>
</file>