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F99904">
      <w:pPr>
        <w:pStyle w:val="31"/>
        <w:jc w:val="center"/>
        <w:rPr>
          <w:rFonts w:ascii="微软雅黑" w:hAnsi="微软雅黑" w:eastAsia="微软雅黑"/>
          <w:b/>
          <w:color w:val="0066CC"/>
          <w:sz w:val="36"/>
        </w:rPr>
      </w:pPr>
      <w:r>
        <w:rPr>
          <w:rFonts w:hint="eastAsia" w:ascii="微软雅黑" w:hAnsi="微软雅黑" w:eastAsia="微软雅黑"/>
          <w:b/>
          <w:color w:val="0066CC"/>
          <w:sz w:val="36"/>
          <w:lang w:val="en-US" w:eastAsia="zh-CN"/>
        </w:rPr>
        <w:t>凯施迪</w:t>
      </w:r>
      <w:r>
        <w:rPr>
          <w:rFonts w:ascii="微软雅黑" w:hAnsi="微软雅黑" w:eastAsia="微软雅黑"/>
          <w:b/>
          <w:color w:val="0066CC"/>
          <w:sz w:val="36"/>
        </w:rPr>
        <w:t>导购培训手册</w:t>
      </w:r>
    </w:p>
    <w:p w14:paraId="322DE1D5">
      <w:pPr>
        <w:pStyle w:val="31"/>
        <w:jc w:val="center"/>
      </w:pPr>
      <w:bookmarkStart w:id="0" w:name="_GoBack"/>
      <w:bookmarkEnd w:id="0"/>
      <w:r>
        <w:rPr>
          <w:rFonts w:ascii="微软雅黑" w:hAnsi="微软雅黑" w:eastAsia="微软雅黑"/>
          <w:b/>
          <w:color w:val="0066CC"/>
          <w:sz w:val="36"/>
        </w:rPr>
        <w:t>伊力特面料T恤销售</w:t>
      </w:r>
    </w:p>
    <w:p w14:paraId="171F30A1">
      <w:pPr>
        <w:jc w:val="center"/>
      </w:pPr>
      <w:r>
        <w:rPr>
          <w:rFonts w:ascii="微软雅黑" w:hAnsi="微软雅黑" w:eastAsia="微软雅黑"/>
          <w:b w:val="0"/>
          <w:color w:val="808080"/>
          <w:sz w:val="24"/>
        </w:rPr>
        <w:t>——技术语言转化为销售话术实战指南</w:t>
      </w:r>
    </w:p>
    <w:p w14:paraId="0A33BB1C"/>
    <w:p w14:paraId="2CD1CA61">
      <w:pPr>
        <w:pStyle w:val="3"/>
      </w:pPr>
      <w:r>
        <w:rPr>
          <w:rFonts w:ascii="微软雅黑" w:hAnsi="微软雅黑" w:eastAsia="微软雅黑"/>
          <w:b/>
          <w:color w:val="0066CC"/>
          <w:sz w:val="28"/>
        </w:rPr>
        <w:t>🎯 培训目标</w:t>
      </w:r>
    </w:p>
    <w:p w14:paraId="4AE397A4">
      <w:r>
        <w:rPr>
          <w:rFonts w:ascii="微软雅黑" w:hAnsi="微软雅黑" w:eastAsia="微软雅黑"/>
          <w:b w:val="0"/>
          <w:sz w:val="22"/>
        </w:rPr>
        <w:t>让导购在30分钟内掌握伊力特面料的核心卖点，能够用顾客听得懂的语言介绍产品，并有效处理常见异议。</w:t>
      </w:r>
    </w:p>
    <w:p w14:paraId="612B53ED">
      <w:r>
        <w:br w:type="page"/>
      </w:r>
    </w:p>
    <w:p w14:paraId="2C7BD9C7">
      <w:pPr>
        <w:pStyle w:val="3"/>
      </w:pPr>
      <w:r>
        <w:rPr>
          <w:rFonts w:ascii="微软雅黑" w:hAnsi="微软雅黑" w:eastAsia="微软雅黑"/>
          <w:b/>
          <w:color w:val="0066CC"/>
          <w:sz w:val="28"/>
        </w:rPr>
        <w:t>模块一：产品认知（让导购"懂"产品）</w:t>
      </w:r>
    </w:p>
    <w:p w14:paraId="4744BBF9">
      <w:pPr>
        <w:pStyle w:val="4"/>
      </w:pPr>
      <w:r>
        <w:rPr>
          <w:rFonts w:ascii="微软雅黑" w:hAnsi="微软雅黑" w:eastAsia="微软雅黑"/>
          <w:b/>
          <w:sz w:val="24"/>
        </w:rPr>
        <w:t>1. 什么是伊力特？（一句话记忆）</w:t>
      </w:r>
    </w:p>
    <w:p w14:paraId="706D20BA">
      <w:r>
        <w:rPr>
          <w:rFonts w:ascii="微软雅黑" w:hAnsi="微软雅黑" w:eastAsia="微软雅黑"/>
          <w:b/>
          <w:color w:val="FF0000"/>
          <w:sz w:val="22"/>
        </w:rPr>
        <w:t>"伊力特就是带'空调感'的高级弹力纱，摸上去像丝绸，穿起来像没穿。"</w:t>
      </w:r>
    </w:p>
    <w:p w14:paraId="680CF980">
      <w:pPr>
        <w:pStyle w:val="4"/>
      </w:pPr>
      <w:r>
        <w:rPr>
          <w:rFonts w:ascii="微软雅黑" w:hAnsi="微软雅黑" w:eastAsia="微软雅黑"/>
          <w:b/>
          <w:sz w:val="24"/>
        </w:rPr>
        <w:t>技术背景（了解即可）：</w:t>
      </w:r>
    </w:p>
    <w:p w14:paraId="2335BDEA">
      <w:pPr>
        <w:pStyle w:val="16"/>
      </w:pPr>
      <w:r>
        <w:rPr>
          <w:rFonts w:ascii="微软雅黑" w:hAnsi="微软雅黑" w:eastAsia="微软雅黑"/>
          <w:b w:val="0"/>
          <w:sz w:val="22"/>
        </w:rPr>
        <w:t>源自瑞士Suessen公司的紧密纺纱技术（EliTe®）</w:t>
      </w:r>
    </w:p>
    <w:p w14:paraId="2B07F1D6">
      <w:pPr>
        <w:pStyle w:val="16"/>
      </w:pPr>
      <w:r>
        <w:rPr>
          <w:rFonts w:ascii="微软雅黑" w:hAnsi="微软雅黑" w:eastAsia="微软雅黑"/>
          <w:b w:val="0"/>
          <w:sz w:val="22"/>
        </w:rPr>
        <w:t>成分：83%粘胶（人造丝）+ 17%PBT弹性纤维（或类似比例）</w:t>
      </w:r>
    </w:p>
    <w:p w14:paraId="44D6ECC1">
      <w:pPr>
        <w:pStyle w:val="16"/>
      </w:pPr>
      <w:r>
        <w:rPr>
          <w:rFonts w:ascii="微软雅黑" w:hAnsi="微软雅黑" w:eastAsia="微软雅黑"/>
          <w:b w:val="0"/>
          <w:sz w:val="22"/>
        </w:rPr>
        <w:t>本质：超细高弹的"曲珠纱"，属于中高端合成面料</w:t>
      </w:r>
    </w:p>
    <w:p w14:paraId="43AA0A9F">
      <w:pPr>
        <w:pStyle w:val="4"/>
      </w:pPr>
      <w:r>
        <w:rPr>
          <w:rFonts w:ascii="微软雅黑" w:hAnsi="微软雅黑" w:eastAsia="微软雅黑"/>
          <w:b/>
          <w:sz w:val="24"/>
        </w:rPr>
        <w:t>2. 五大核心特性（导购必背）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A08F9E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C452A1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特性</w:t>
            </w:r>
          </w:p>
        </w:tc>
        <w:tc>
          <w:tcPr>
            <w:tcW w:w="2880" w:type="dxa"/>
          </w:tcPr>
          <w:p w14:paraId="34BA3F5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顾客感知</w:t>
            </w:r>
          </w:p>
        </w:tc>
        <w:tc>
          <w:tcPr>
            <w:tcW w:w="2880" w:type="dxa"/>
          </w:tcPr>
          <w:p w14:paraId="18BE651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销售关键词</w:t>
            </w:r>
          </w:p>
        </w:tc>
      </w:tr>
      <w:tr w14:paraId="5DD0435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4E161B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瞬间凉感</w:t>
            </w:r>
          </w:p>
        </w:tc>
        <w:tc>
          <w:tcPr>
            <w:tcW w:w="2880" w:type="dxa"/>
          </w:tcPr>
          <w:p w14:paraId="563AA9E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穿上身立刻感觉凉快</w:t>
            </w:r>
          </w:p>
        </w:tc>
        <w:tc>
          <w:tcPr>
            <w:tcW w:w="2880" w:type="dxa"/>
          </w:tcPr>
          <w:p w14:paraId="795B1F7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接触冷感、会呼吸的面料</w:t>
            </w:r>
          </w:p>
        </w:tc>
      </w:tr>
      <w:tr w14:paraId="5DAE22E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FE78A7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3-5倍弹力</w:t>
            </w:r>
          </w:p>
        </w:tc>
        <w:tc>
          <w:tcPr>
            <w:tcW w:w="2880" w:type="dxa"/>
          </w:tcPr>
          <w:p w14:paraId="2E0511E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不紧绷、不变形、回弹好</w:t>
            </w:r>
          </w:p>
        </w:tc>
        <w:tc>
          <w:tcPr>
            <w:tcW w:w="2880" w:type="dxa"/>
          </w:tcPr>
          <w:p w14:paraId="4FB943E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弹力记忆、久穿如新</w:t>
            </w:r>
          </w:p>
        </w:tc>
      </w:tr>
      <w:tr w14:paraId="03FD36D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978A42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丝滑手感</w:t>
            </w:r>
          </w:p>
        </w:tc>
        <w:tc>
          <w:tcPr>
            <w:tcW w:w="2880" w:type="dxa"/>
          </w:tcPr>
          <w:p w14:paraId="3C37D97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像丝绸一样滑、软、垂</w:t>
            </w:r>
          </w:p>
        </w:tc>
        <w:tc>
          <w:tcPr>
            <w:tcW w:w="2880" w:type="dxa"/>
          </w:tcPr>
          <w:p w14:paraId="7E750ED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丝滑亲肤、高级感</w:t>
            </w:r>
          </w:p>
        </w:tc>
      </w:tr>
      <w:tr w14:paraId="736255F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930909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透气排汗</w:t>
            </w:r>
          </w:p>
        </w:tc>
        <w:tc>
          <w:tcPr>
            <w:tcW w:w="2880" w:type="dxa"/>
          </w:tcPr>
          <w:p w14:paraId="01FF386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夏天不闷热、汗湿不粘身</w:t>
            </w:r>
          </w:p>
        </w:tc>
        <w:tc>
          <w:tcPr>
            <w:tcW w:w="2880" w:type="dxa"/>
          </w:tcPr>
          <w:p w14:paraId="6D1755D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吸湿散热、干爽透气</w:t>
            </w:r>
          </w:p>
        </w:tc>
      </w:tr>
      <w:tr w14:paraId="570A99B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DE7C83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抗起球抗静电</w:t>
            </w:r>
          </w:p>
        </w:tc>
        <w:tc>
          <w:tcPr>
            <w:tcW w:w="2880" w:type="dxa"/>
          </w:tcPr>
          <w:p w14:paraId="48C3F17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不易起球、不吸附灰尘</w:t>
            </w:r>
          </w:p>
        </w:tc>
        <w:tc>
          <w:tcPr>
            <w:tcW w:w="2880" w:type="dxa"/>
          </w:tcPr>
          <w:p w14:paraId="5954C35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不起球、不贴身尴尬</w:t>
            </w:r>
          </w:p>
        </w:tc>
      </w:tr>
    </w:tbl>
    <w:p w14:paraId="37794EA1">
      <w:r>
        <w:rPr>
          <w:rFonts w:ascii="微软雅黑" w:hAnsi="微软雅黑" w:eastAsia="微软雅黑"/>
          <w:b/>
          <w:sz w:val="22"/>
        </w:rPr>
        <w:t>记忆口诀（给导购）：</w:t>
      </w:r>
    </w:p>
    <w:p w14:paraId="74F391E5">
      <w:r>
        <w:rPr>
          <w:rFonts w:ascii="微软雅黑" w:hAnsi="微软雅黑" w:eastAsia="微软雅黑"/>
          <w:b/>
          <w:color w:val="FF0000"/>
          <w:sz w:val="24"/>
        </w:rPr>
        <w:t>"一凉二弹三丝滑，透气抗球档次高"</w:t>
      </w:r>
    </w:p>
    <w:p w14:paraId="7E913088">
      <w:r>
        <w:br w:type="page"/>
      </w:r>
    </w:p>
    <w:p w14:paraId="5004652A">
      <w:pPr>
        <w:pStyle w:val="3"/>
      </w:pPr>
      <w:r>
        <w:rPr>
          <w:rFonts w:ascii="微软雅黑" w:hAnsi="微软雅黑" w:eastAsia="微软雅黑"/>
          <w:b/>
          <w:color w:val="0066CC"/>
          <w:sz w:val="28"/>
        </w:rPr>
        <w:t>模块二：销售话术转化（让导购"会"说）</w:t>
      </w:r>
    </w:p>
    <w:p w14:paraId="2B8F5369">
      <w:pPr>
        <w:pStyle w:val="4"/>
      </w:pPr>
      <w:r>
        <w:rPr>
          <w:rFonts w:ascii="微软雅黑" w:hAnsi="微软雅黑" w:eastAsia="微软雅黑"/>
          <w:b/>
          <w:sz w:val="24"/>
        </w:rPr>
        <w:t>场景1：顾客触摸面料时</w:t>
      </w:r>
    </w:p>
    <w:p w14:paraId="04DCDB3A">
      <w:r>
        <w:rPr>
          <w:rFonts w:ascii="微软雅黑" w:hAnsi="微软雅黑" w:eastAsia="微软雅黑"/>
          <w:b/>
          <w:color w:val="FF0000"/>
          <w:sz w:val="22"/>
        </w:rPr>
        <w:t>❌ 错误示范：</w:t>
      </w:r>
      <w:r>
        <w:rPr>
          <w:rFonts w:ascii="微软雅黑" w:hAnsi="微软雅黑" w:eastAsia="微软雅黑"/>
          <w:b w:val="0"/>
          <w:sz w:val="22"/>
        </w:rPr>
        <w:t>"这是伊力特面料，83%粘胶加17%PBT..."</w:t>
      </w:r>
    </w:p>
    <w:p w14:paraId="09FB8FE8">
      <w:r>
        <w:rPr>
          <w:rFonts w:ascii="微软雅黑" w:hAnsi="微软雅黑" w:eastAsia="微软雅黑"/>
          <w:b/>
          <w:color w:val="008000"/>
          <w:sz w:val="22"/>
        </w:rPr>
        <w:t>✅ 正确话术：</w:t>
      </w:r>
    </w:p>
    <w:p w14:paraId="499B2138">
      <w:pPr>
        <w:ind w:left="432"/>
      </w:pPr>
      <w:r>
        <w:rPr>
          <w:rFonts w:ascii="微软雅黑" w:hAnsi="微软雅黑" w:eastAsia="微软雅黑"/>
          <w:b w:val="0"/>
          <w:color w:val="008000"/>
          <w:sz w:val="22"/>
        </w:rPr>
        <w:t>"您摸一下，这手感是不是像真丝一样滑？这叫伊力特面料，接触皮肤瞬间就有凉感，夏天穿像开了小空调。而且弹性特别好，您拉扯一下，能拉这么长都不变形，穿三年都像新的一样。"</w:t>
      </w:r>
    </w:p>
    <w:p w14:paraId="586FDCD9">
      <w:pPr>
        <w:pStyle w:val="4"/>
      </w:pPr>
      <w:r>
        <w:rPr>
          <w:rFonts w:ascii="微软雅黑" w:hAnsi="微软雅黑" w:eastAsia="微软雅黑"/>
          <w:b/>
          <w:sz w:val="24"/>
        </w:rPr>
        <w:t>场景2：顾客说"这么贵啊？"</w:t>
      </w:r>
    </w:p>
    <w:p w14:paraId="45CA28E2">
      <w:r>
        <w:rPr>
          <w:rFonts w:ascii="微软雅黑" w:hAnsi="微软雅黑" w:eastAsia="微软雅黑"/>
          <w:b/>
          <w:color w:val="FF0000"/>
          <w:sz w:val="22"/>
        </w:rPr>
        <w:t>❌ 错误示范：</w:t>
      </w:r>
      <w:r>
        <w:rPr>
          <w:rFonts w:ascii="微软雅黑" w:hAnsi="微软雅黑" w:eastAsia="微软雅黑"/>
          <w:b w:val="0"/>
          <w:sz w:val="22"/>
        </w:rPr>
        <w:t>"一分钱一分货..."</w:t>
      </w:r>
    </w:p>
    <w:p w14:paraId="1DEEA97F">
      <w:r>
        <w:rPr>
          <w:rFonts w:ascii="微软雅黑" w:hAnsi="微软雅黑" w:eastAsia="微软雅黑"/>
          <w:b/>
          <w:color w:val="008000"/>
          <w:sz w:val="22"/>
        </w:rPr>
        <w:t>✅ 正确话术：</w:t>
      </w:r>
    </w:p>
    <w:p w14:paraId="1C29FD21">
      <w:pPr>
        <w:ind w:left="432"/>
      </w:pPr>
      <w:r>
        <w:rPr>
          <w:rFonts w:ascii="微软雅黑" w:hAnsi="微软雅黑" w:eastAsia="微软雅黑"/>
          <w:b w:val="0"/>
          <w:color w:val="008000"/>
          <w:sz w:val="22"/>
        </w:rPr>
        <w:t>"姐/哥，这价格确实比普通棉T贵一点，但您算笔账：普通T恤洗几次就变形起球，穿一季就得扔。伊力特面料洗多少次都不变形、不褪色，算下来穿三年，每天的成本比普通T恤还便宜，而且上身档次完全不一样，您看这垂坠感..."</w:t>
      </w:r>
    </w:p>
    <w:p w14:paraId="341FF4C7">
      <w:pPr>
        <w:pStyle w:val="4"/>
      </w:pPr>
      <w:r>
        <w:rPr>
          <w:rFonts w:ascii="微软雅黑" w:hAnsi="微软雅黑" w:eastAsia="微软雅黑"/>
          <w:b/>
          <w:sz w:val="24"/>
        </w:rPr>
        <w:t>场景3：顾客担心"化纤不透气"</w:t>
      </w:r>
    </w:p>
    <w:p w14:paraId="34633A80">
      <w:r>
        <w:rPr>
          <w:rFonts w:ascii="微软雅黑" w:hAnsi="微软雅黑" w:eastAsia="微软雅黑"/>
          <w:b/>
          <w:color w:val="FF0000"/>
          <w:sz w:val="22"/>
        </w:rPr>
        <w:t>❌ 错误示范：</w:t>
      </w:r>
      <w:r>
        <w:rPr>
          <w:rFonts w:ascii="微软雅黑" w:hAnsi="微软雅黑" w:eastAsia="微软雅黑"/>
          <w:b w:val="0"/>
          <w:sz w:val="22"/>
        </w:rPr>
        <w:t>"这是高科技面料，很透气的..."</w:t>
      </w:r>
    </w:p>
    <w:p w14:paraId="468B5945">
      <w:r>
        <w:rPr>
          <w:rFonts w:ascii="微软雅黑" w:hAnsi="微软雅黑" w:eastAsia="微软雅黑"/>
          <w:b/>
          <w:color w:val="008000"/>
          <w:sz w:val="22"/>
        </w:rPr>
        <w:t>✅ 正确话术：</w:t>
      </w:r>
    </w:p>
    <w:p w14:paraId="2EBB0557">
      <w:pPr>
        <w:ind w:left="432"/>
      </w:pPr>
      <w:r>
        <w:rPr>
          <w:rFonts w:ascii="微软雅黑" w:hAnsi="微软雅黑" w:eastAsia="微软雅黑"/>
          <w:b w:val="0"/>
          <w:color w:val="008000"/>
          <w:sz w:val="22"/>
        </w:rPr>
        <w:t>"您担心的是那种不吸汗的化纤对吧？伊力特不一样，它是'会呼吸的面料'，您看（做滴水实验），吸湿特别快，汗湿不会粘在身上。而且比棉快干3倍，出差旅行晚上洗早上就干。"</w:t>
      </w:r>
    </w:p>
    <w:p w14:paraId="3BA49128">
      <w:pPr>
        <w:pStyle w:val="4"/>
      </w:pPr>
      <w:r>
        <w:rPr>
          <w:rFonts w:ascii="微软雅黑" w:hAnsi="微软雅黑" w:eastAsia="微软雅黑"/>
          <w:b/>
          <w:sz w:val="24"/>
        </w:rPr>
        <w:t>场景4：推荐搭配时</w:t>
      </w:r>
    </w:p>
    <w:p w14:paraId="4434BD3F">
      <w:pPr>
        <w:ind w:left="432"/>
      </w:pPr>
      <w:r>
        <w:rPr>
          <w:rFonts w:ascii="微软雅黑" w:hAnsi="微软雅黑" w:eastAsia="微软雅黑"/>
          <w:b w:val="0"/>
          <w:color w:val="008000"/>
          <w:sz w:val="22"/>
        </w:rPr>
        <w:t>"这款伊力特T恤因为垂感特别好，单穿有质感，内搭不臃肿。您搭西装裤可以通勤，搭牛仔裤可以休闲，一件顶三件穿，而且不容易皱，从沙发起来不会有那种尴尬的坐痕。"</w:t>
      </w:r>
    </w:p>
    <w:p w14:paraId="45210DAF">
      <w:r>
        <w:br w:type="page"/>
      </w:r>
    </w:p>
    <w:p w14:paraId="74FB6B10">
      <w:pPr>
        <w:pStyle w:val="3"/>
      </w:pPr>
      <w:r>
        <w:rPr>
          <w:rFonts w:ascii="微软雅黑" w:hAnsi="微软雅黑" w:eastAsia="微软雅黑"/>
          <w:b/>
          <w:color w:val="0066CC"/>
          <w:sz w:val="28"/>
        </w:rPr>
        <w:t>模块三：竞品对比（让导购"会"比）</w:t>
      </w:r>
    </w:p>
    <w:p w14:paraId="5D1A1AD8">
      <w:r>
        <w:rPr>
          <w:rFonts w:ascii="微软雅黑" w:hAnsi="微软雅黑" w:eastAsia="微软雅黑"/>
          <w:b/>
          <w:color w:val="FF0000"/>
          <w:sz w:val="22"/>
        </w:rPr>
        <w:t>话术要点：</w:t>
      </w:r>
      <w:r>
        <w:rPr>
          <w:rFonts w:ascii="微软雅黑" w:hAnsi="微软雅黑" w:eastAsia="微软雅黑"/>
          <w:b/>
          <w:sz w:val="22"/>
        </w:rPr>
        <w:t>不要贬低竞品，要突出差异化价值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C676B5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D300E0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对比面料</w:t>
            </w:r>
          </w:p>
        </w:tc>
        <w:tc>
          <w:tcPr>
            <w:tcW w:w="2880" w:type="dxa"/>
          </w:tcPr>
          <w:p w14:paraId="54538A2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伊力特优势</w:t>
            </w:r>
          </w:p>
        </w:tc>
        <w:tc>
          <w:tcPr>
            <w:tcW w:w="2880" w:type="dxa"/>
          </w:tcPr>
          <w:p w14:paraId="1802047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导购话术</w:t>
            </w:r>
          </w:p>
        </w:tc>
      </w:tr>
      <w:tr w14:paraId="25F6089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8519DE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纯棉</w:t>
            </w:r>
          </w:p>
        </w:tc>
        <w:tc>
          <w:tcPr>
            <w:tcW w:w="2880" w:type="dxa"/>
          </w:tcPr>
          <w:p w14:paraId="2565DC0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不变形、更凉爽、快干</w:t>
            </w:r>
          </w:p>
        </w:tc>
        <w:tc>
          <w:tcPr>
            <w:tcW w:w="2880" w:type="dxa"/>
          </w:tcPr>
          <w:p w14:paraId="20A5F81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纯棉舒服但洗几次就硬了变形了，伊力特有棉的柔软，但越穿越新，而且夏天比棉凉快</w:t>
            </w:r>
          </w:p>
        </w:tc>
      </w:tr>
      <w:tr w14:paraId="35CD01B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BC284E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普通冰丝</w:t>
            </w:r>
          </w:p>
        </w:tc>
        <w:tc>
          <w:tcPr>
            <w:tcW w:w="2880" w:type="dxa"/>
          </w:tcPr>
          <w:p w14:paraId="60423E5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质感更好、有骨感</w:t>
            </w:r>
          </w:p>
        </w:tc>
        <w:tc>
          <w:tcPr>
            <w:tcW w:w="2880" w:type="dxa"/>
          </w:tcPr>
          <w:p w14:paraId="329986F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普通冰丝软塌塌没型，伊力特有丝绸的滑，但挺括有垂感，看起来上档次</w:t>
            </w:r>
          </w:p>
        </w:tc>
      </w:tr>
      <w:tr w14:paraId="77EDE54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EAE91E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莫代尔</w:t>
            </w:r>
          </w:p>
        </w:tc>
        <w:tc>
          <w:tcPr>
            <w:tcW w:w="2880" w:type="dxa"/>
          </w:tcPr>
          <w:p w14:paraId="36386D1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更耐穿、不起球</w:t>
            </w:r>
          </w:p>
        </w:tc>
        <w:tc>
          <w:tcPr>
            <w:tcW w:w="2880" w:type="dxa"/>
          </w:tcPr>
          <w:p w14:paraId="1AA4F35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莫代尔也容易变形起球，伊力特弹力记忆好，穿多久都不松垮</w:t>
            </w:r>
          </w:p>
        </w:tc>
      </w:tr>
      <w:tr w14:paraId="0BB083A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EB78D1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真丝</w:t>
            </w:r>
          </w:p>
        </w:tc>
        <w:tc>
          <w:tcPr>
            <w:tcW w:w="2880" w:type="dxa"/>
          </w:tcPr>
          <w:p w14:paraId="331BC17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易打理、性价比高</w:t>
            </w:r>
          </w:p>
        </w:tc>
        <w:tc>
          <w:tcPr>
            <w:tcW w:w="2880" w:type="dxa"/>
          </w:tcPr>
          <w:p w14:paraId="55548E4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真丝难伺候，要干洗还怕晒。伊力特能机洗、不褪色，有真丝的滑但比真丝耐造</w:t>
            </w:r>
          </w:p>
        </w:tc>
      </w:tr>
    </w:tbl>
    <w:p w14:paraId="7637E392">
      <w:r>
        <w:br w:type="page"/>
      </w:r>
    </w:p>
    <w:p w14:paraId="1B1B4B1A">
      <w:pPr>
        <w:pStyle w:val="3"/>
      </w:pPr>
      <w:r>
        <w:rPr>
          <w:rFonts w:ascii="微软雅黑" w:hAnsi="微软雅黑" w:eastAsia="微软雅黑"/>
          <w:b/>
          <w:color w:val="0066CC"/>
          <w:sz w:val="28"/>
        </w:rPr>
        <w:t>模块四：异议处理Q&amp;A（让导购"不怕"问）</w:t>
      </w:r>
    </w:p>
    <w:p w14:paraId="77FD0EDD">
      <w:r>
        <w:rPr>
          <w:rFonts w:ascii="微软雅黑" w:hAnsi="微软雅黑" w:eastAsia="微软雅黑"/>
          <w:b/>
          <w:color w:val="0066CC"/>
          <w:sz w:val="22"/>
        </w:rPr>
        <w:t>Q1：这面料含化纤，会不会对皮肤不好？</w:t>
      </w:r>
    </w:p>
    <w:p w14:paraId="796FB9B7">
      <w:pPr>
        <w:spacing w:after="240"/>
        <w:ind w:left="432"/>
      </w:pPr>
      <w:r>
        <w:rPr>
          <w:rFonts w:ascii="微软雅黑" w:hAnsi="微软雅黑" w:eastAsia="微软雅黑"/>
          <w:b w:val="0"/>
          <w:sz w:val="22"/>
        </w:rPr>
        <w:t>A："伊力特用的是植物粘胶+弹性纤维，粘胶是天然木浆做的，比纯化纤透气亲肤多了。而且咱们家面料都有质检报告，B类以上标准，直接接触皮肤完全没问题。"</w:t>
      </w:r>
    </w:p>
    <w:p w14:paraId="71A7BF57">
      <w:r>
        <w:rPr>
          <w:rFonts w:ascii="微软雅黑" w:hAnsi="微软雅黑" w:eastAsia="微软雅黑"/>
          <w:b/>
          <w:color w:val="0066CC"/>
          <w:sz w:val="22"/>
        </w:rPr>
        <w:t>Q2：穿久了会不会松垮？</w:t>
      </w:r>
    </w:p>
    <w:p w14:paraId="6D30FEA2">
      <w:pPr>
        <w:spacing w:after="240"/>
        <w:ind w:left="432"/>
      </w:pPr>
      <w:r>
        <w:rPr>
          <w:rFonts w:ascii="微软雅黑" w:hAnsi="微软雅黑" w:eastAsia="微软雅黑"/>
          <w:b w:val="0"/>
          <w:sz w:val="22"/>
        </w:rPr>
        <w:t>A："您放心，这叫'弹力记忆面料'，能拉3-5倍长都不变形。您看（做演示），松手立刻回弹，穿三年领子都不会荷叶边。"</w:t>
      </w:r>
    </w:p>
    <w:p w14:paraId="7208A2E7">
      <w:r>
        <w:rPr>
          <w:rFonts w:ascii="微软雅黑" w:hAnsi="微软雅黑" w:eastAsia="微软雅黑"/>
          <w:b/>
          <w:color w:val="0066CC"/>
          <w:sz w:val="22"/>
        </w:rPr>
        <w:t>Q3：深色会褪色吗？</w:t>
      </w:r>
    </w:p>
    <w:p w14:paraId="20BCD809">
      <w:pPr>
        <w:spacing w:after="240"/>
        <w:ind w:left="432"/>
      </w:pPr>
      <w:r>
        <w:rPr>
          <w:rFonts w:ascii="微软雅黑" w:hAnsi="微软雅黑" w:eastAsia="微软雅黑"/>
          <w:b w:val="0"/>
          <w:sz w:val="22"/>
        </w:rPr>
        <w:t>A："伊力特面料染色牢度特别好，因为纱线结构紧密，颜色锁得死。您第一次洗可能有轻微浮色，后面洗十次八次都像新的一样鲜艳。"</w:t>
      </w:r>
    </w:p>
    <w:p w14:paraId="796B2E3A">
      <w:r>
        <w:rPr>
          <w:rFonts w:ascii="微软雅黑" w:hAnsi="微软雅黑" w:eastAsia="微软雅黑"/>
          <w:b/>
          <w:color w:val="0066CC"/>
          <w:sz w:val="22"/>
        </w:rPr>
        <w:t>Q4：夏天出汗多有异味吗？</w:t>
      </w:r>
    </w:p>
    <w:p w14:paraId="735FD8DA">
      <w:pPr>
        <w:spacing w:after="240"/>
        <w:ind w:left="432"/>
      </w:pPr>
      <w:r>
        <w:rPr>
          <w:rFonts w:ascii="微软雅黑" w:hAnsi="微软雅黑" w:eastAsia="微软雅黑"/>
          <w:b w:val="0"/>
          <w:sz w:val="22"/>
        </w:rPr>
        <w:t>A："这面料吸湿排汗快，汗湿不会闷在衣服里发臭。而且有些款还做了抗菌处理（如有），比棉T更不容易有汗味。"</w:t>
      </w:r>
    </w:p>
    <w:p w14:paraId="61BE88EC">
      <w:r>
        <w:br w:type="page"/>
      </w:r>
    </w:p>
    <w:p w14:paraId="5E1F4B88">
      <w:pPr>
        <w:pStyle w:val="3"/>
      </w:pPr>
      <w:r>
        <w:rPr>
          <w:rFonts w:ascii="微软雅黑" w:hAnsi="微软雅黑" w:eastAsia="微软雅黑"/>
          <w:b/>
          <w:color w:val="0066CC"/>
          <w:sz w:val="28"/>
        </w:rPr>
        <w:t>模块五：实操演练（培训现场练）</w:t>
      </w:r>
    </w:p>
    <w:p w14:paraId="24B01D20">
      <w:pPr>
        <w:pStyle w:val="4"/>
      </w:pPr>
      <w:r>
        <w:rPr>
          <w:rFonts w:ascii="微软雅黑" w:hAnsi="微软雅黑" w:eastAsia="微软雅黑"/>
          <w:b/>
          <w:sz w:val="24"/>
        </w:rPr>
        <w:t>角色扮演练习：</w:t>
      </w:r>
    </w:p>
    <w:p w14:paraId="164243FC">
      <w:pPr>
        <w:pStyle w:val="16"/>
      </w:pPr>
      <w:r>
        <w:rPr>
          <w:rFonts w:ascii="微软雅黑" w:hAnsi="微软雅黑" w:eastAsia="微软雅黑"/>
          <w:b w:val="0"/>
          <w:sz w:val="22"/>
        </w:rPr>
        <w:t>场景A：顾客是35岁商务男士，需要通勤T恤</w:t>
      </w:r>
    </w:p>
    <w:p w14:paraId="5A40587B">
      <w:pPr>
        <w:pStyle w:val="16"/>
      </w:pPr>
      <w:r>
        <w:rPr>
          <w:rFonts w:ascii="微软雅黑" w:hAnsi="微软雅黑" w:eastAsia="微软雅黑"/>
          <w:b w:val="0"/>
          <w:sz w:val="22"/>
        </w:rPr>
        <w:t>场景B：顾客是25岁女生，买给男朋友，担心起球</w:t>
      </w:r>
    </w:p>
    <w:p w14:paraId="37982DB1">
      <w:pPr>
        <w:pStyle w:val="16"/>
      </w:pPr>
      <w:r>
        <w:rPr>
          <w:rFonts w:ascii="微软雅黑" w:hAnsi="微软雅黑" w:eastAsia="微软雅黑"/>
          <w:b w:val="0"/>
          <w:sz w:val="22"/>
        </w:rPr>
        <w:t>场景C：顾客觉得299元太贵，想要99元的促销款</w:t>
      </w:r>
    </w:p>
    <w:p w14:paraId="22E36311">
      <w:pPr>
        <w:pStyle w:val="4"/>
      </w:pPr>
      <w:r>
        <w:rPr>
          <w:rFonts w:ascii="微软雅黑" w:hAnsi="微软雅黑" w:eastAsia="微软雅黑"/>
          <w:b/>
          <w:sz w:val="24"/>
        </w:rPr>
        <w:t>产品演示道具建议：</w:t>
      </w:r>
    </w:p>
    <w:p w14:paraId="32D3CC89">
      <w:r>
        <w:rPr>
          <w:rFonts w:ascii="微软雅黑" w:hAnsi="微软雅黑" w:eastAsia="微软雅黑"/>
          <w:b w:val="0"/>
          <w:sz w:val="22"/>
        </w:rPr>
        <w:t>1. 凉感测试：准备伊力特T恤和普通棉T，让导购感受温差</w:t>
      </w:r>
    </w:p>
    <w:p w14:paraId="2383B31E">
      <w:r>
        <w:rPr>
          <w:rFonts w:ascii="微软雅黑" w:hAnsi="微软雅黑" w:eastAsia="微软雅黑"/>
          <w:b w:val="0"/>
          <w:sz w:val="22"/>
        </w:rPr>
        <w:t>2. 弹力测试：现场拉伸展示3-5倍回弹</w:t>
      </w:r>
    </w:p>
    <w:p w14:paraId="14E91A2B">
      <w:r>
        <w:rPr>
          <w:rFonts w:ascii="微软雅黑" w:hAnsi="微软雅黑" w:eastAsia="微软雅黑"/>
          <w:b w:val="0"/>
          <w:sz w:val="22"/>
        </w:rPr>
        <w:t>3. 滴水测试：展示吸湿速度</w:t>
      </w:r>
    </w:p>
    <w:p w14:paraId="2B6E0CFA">
      <w:r>
        <w:rPr>
          <w:rFonts w:ascii="微软雅黑" w:hAnsi="微软雅黑" w:eastAsia="微软雅黑"/>
          <w:b w:val="0"/>
          <w:sz w:val="22"/>
        </w:rPr>
        <w:t>4. 起球对比：准备穿洗过的旧款展示抗起球效果</w:t>
      </w:r>
    </w:p>
    <w:p w14:paraId="3B9C43C9">
      <w:r>
        <w:br w:type="page"/>
      </w:r>
    </w:p>
    <w:p w14:paraId="2FE0C728">
      <w:pPr>
        <w:pStyle w:val="3"/>
      </w:pPr>
      <w:r>
        <w:rPr>
          <w:rFonts w:ascii="微软雅黑" w:hAnsi="微软雅黑" w:eastAsia="微软雅黑"/>
          <w:b/>
          <w:color w:val="0066CC"/>
          <w:sz w:val="28"/>
        </w:rPr>
        <w:t>模块六：售后知识（让顾客"信"你）</w:t>
      </w:r>
    </w:p>
    <w:p w14:paraId="7F9109D2">
      <w:pPr>
        <w:pStyle w:val="4"/>
      </w:pPr>
      <w:r>
        <w:rPr>
          <w:rFonts w:ascii="微软雅黑" w:hAnsi="微软雅黑" w:eastAsia="微软雅黑"/>
          <w:b/>
          <w:sz w:val="24"/>
        </w:rPr>
        <w:t>洗护指导（导购要提醒顾客）：</w:t>
      </w:r>
    </w:p>
    <w:p w14:paraId="7BAE27EF">
      <w:pPr>
        <w:ind w:left="432"/>
      </w:pPr>
      <w:r>
        <w:rPr>
          <w:rFonts w:ascii="微软雅黑" w:hAnsi="微软雅黑" w:eastAsia="微软雅黑"/>
          <w:b w:val="0"/>
          <w:color w:val="008000"/>
          <w:sz w:val="22"/>
        </w:rPr>
        <w:t>"哥/姐，这衣服好打理，可以机洗，但建议套个洗衣袋，用中性洗衣液，别用热水烫（水温&lt;30℃）。它本身抗皱，不用熨烫，晾干就平整。因为弹性好，别用衣架撑领口，平铺晾干最好。"</w:t>
      </w:r>
    </w:p>
    <w:p w14:paraId="4D83BBBB">
      <w:pPr>
        <w:pStyle w:val="4"/>
      </w:pPr>
      <w:r>
        <w:rPr>
          <w:rFonts w:ascii="微软雅黑" w:hAnsi="微软雅黑" w:eastAsia="微软雅黑"/>
          <w:b/>
          <w:sz w:val="24"/>
        </w:rPr>
        <w:t>注意事项：</w:t>
      </w:r>
    </w:p>
    <w:p w14:paraId="17F7F200">
      <w:pPr>
        <w:pStyle w:val="16"/>
      </w:pPr>
      <w:r>
        <w:rPr>
          <w:rFonts w:ascii="微软雅黑" w:hAnsi="微软雅黑" w:eastAsia="微软雅黑"/>
          <w:b w:val="0"/>
          <w:sz w:val="22"/>
        </w:rPr>
        <w:t>避免高温烘干（可能损伤弹性纤维）</w:t>
      </w:r>
    </w:p>
    <w:p w14:paraId="3E9C41EF">
      <w:pPr>
        <w:pStyle w:val="16"/>
      </w:pPr>
      <w:r>
        <w:rPr>
          <w:rFonts w:ascii="微软雅黑" w:hAnsi="微软雅黑" w:eastAsia="微软雅黑"/>
          <w:b w:val="0"/>
          <w:sz w:val="22"/>
        </w:rPr>
        <w:t>避免长时间暴晒（深色可能轻微褪色）</w:t>
      </w:r>
    </w:p>
    <w:p w14:paraId="3583E116">
      <w:pPr>
        <w:pStyle w:val="16"/>
      </w:pPr>
      <w:r>
        <w:rPr>
          <w:rFonts w:ascii="微软雅黑" w:hAnsi="微软雅黑" w:eastAsia="微软雅黑"/>
          <w:b w:val="0"/>
          <w:sz w:val="22"/>
        </w:rPr>
        <w:t>避免接触尖锐物（虽抗起球但怕勾丝）</w:t>
      </w:r>
    </w:p>
    <w:p w14:paraId="6FEF4F41">
      <w:r>
        <w:br w:type="page"/>
      </w:r>
    </w:p>
    <w:p w14:paraId="32D2A2CA">
      <w:pPr>
        <w:pStyle w:val="3"/>
      </w:pPr>
      <w:r>
        <w:rPr>
          <w:rFonts w:ascii="微软雅黑" w:hAnsi="微软雅黑" w:eastAsia="微软雅黑"/>
          <w:b/>
          <w:color w:val="0066CC"/>
          <w:sz w:val="28"/>
        </w:rPr>
        <w:t>📊 培训效果检验（课后测试）</w:t>
      </w:r>
    </w:p>
    <w:p w14:paraId="63D66B17">
      <w:pPr>
        <w:pStyle w:val="4"/>
      </w:pPr>
      <w:r>
        <w:rPr>
          <w:rFonts w:ascii="微软雅黑" w:hAnsi="微软雅黑" w:eastAsia="微软雅黑"/>
          <w:b/>
          <w:sz w:val="24"/>
        </w:rPr>
        <w:t>单选题（让导购快速自测）：</w:t>
      </w:r>
    </w:p>
    <w:p w14:paraId="3B605C63">
      <w:r>
        <w:rPr>
          <w:rFonts w:ascii="微软雅黑" w:hAnsi="微软雅黑" w:eastAsia="微软雅黑"/>
          <w:b/>
          <w:sz w:val="22"/>
        </w:rPr>
        <w:t>1. 伊力特面料最大的卖点是什么？</w:t>
      </w:r>
    </w:p>
    <w:p w14:paraId="40AEFAD4">
      <w:pPr>
        <w:ind w:left="432"/>
      </w:pPr>
      <w:r>
        <w:rPr>
          <w:rFonts w:ascii="微软雅黑" w:hAnsi="微软雅黑" w:eastAsia="微软雅黑"/>
          <w:b w:val="0"/>
          <w:sz w:val="22"/>
        </w:rPr>
        <w:t>A. 便宜</w:t>
      </w:r>
    </w:p>
    <w:p w14:paraId="45A96C7D">
      <w:pPr>
        <w:ind w:left="432"/>
      </w:pPr>
      <w:r>
        <w:rPr>
          <w:rFonts w:ascii="微软雅黑" w:hAnsi="微软雅黑" w:eastAsia="微软雅黑"/>
          <w:b w:val="0"/>
          <w:sz w:val="22"/>
        </w:rPr>
        <w:t>B. 瞬间凉感+高弹记忆</w:t>
      </w:r>
    </w:p>
    <w:p w14:paraId="1DB9D89F">
      <w:pPr>
        <w:ind w:left="432"/>
      </w:pPr>
      <w:r>
        <w:rPr>
          <w:rFonts w:ascii="微软雅黑" w:hAnsi="微软雅黑" w:eastAsia="微软雅黑"/>
          <w:b w:val="0"/>
          <w:sz w:val="22"/>
        </w:rPr>
        <w:t>C. 厚重保暖</w:t>
      </w:r>
    </w:p>
    <w:p w14:paraId="1C0D9576">
      <w:pPr>
        <w:ind w:left="432"/>
      </w:pPr>
      <w:r>
        <w:rPr>
          <w:rFonts w:ascii="微软雅黑" w:hAnsi="微软雅黑" w:eastAsia="微软雅黑"/>
          <w:b w:val="0"/>
          <w:sz w:val="22"/>
        </w:rPr>
        <w:t>D. 100%纯棉</w:t>
      </w:r>
    </w:p>
    <w:p w14:paraId="5F47A395">
      <w:r>
        <w:rPr>
          <w:rFonts w:ascii="微软雅黑" w:hAnsi="微软雅黑" w:eastAsia="微软雅黑"/>
          <w:b/>
          <w:sz w:val="22"/>
        </w:rPr>
        <w:t>2. 伊力特面料主要成分是？</w:t>
      </w:r>
    </w:p>
    <w:p w14:paraId="2560A9FB">
      <w:pPr>
        <w:ind w:left="432"/>
      </w:pPr>
      <w:r>
        <w:rPr>
          <w:rFonts w:ascii="微软雅黑" w:hAnsi="微软雅黑" w:eastAsia="微软雅黑"/>
          <w:b w:val="0"/>
          <w:sz w:val="22"/>
        </w:rPr>
        <w:t>A. 棉+涤纶</w:t>
      </w:r>
    </w:p>
    <w:p w14:paraId="237A3F53">
      <w:pPr>
        <w:ind w:left="432"/>
      </w:pPr>
      <w:r>
        <w:rPr>
          <w:rFonts w:ascii="微软雅黑" w:hAnsi="微软雅黑" w:eastAsia="微软雅黑"/>
          <w:b w:val="0"/>
          <w:sz w:val="22"/>
        </w:rPr>
        <w:t>B. 粘胶+PBT弹性纤维</w:t>
      </w:r>
    </w:p>
    <w:p w14:paraId="001E42C0">
      <w:pPr>
        <w:ind w:left="432"/>
      </w:pPr>
      <w:r>
        <w:rPr>
          <w:rFonts w:ascii="微软雅黑" w:hAnsi="微软雅黑" w:eastAsia="微软雅黑"/>
          <w:b w:val="0"/>
          <w:sz w:val="22"/>
        </w:rPr>
        <w:t>C. 真丝</w:t>
      </w:r>
    </w:p>
    <w:p w14:paraId="0CFD1D0F">
      <w:pPr>
        <w:ind w:left="432"/>
      </w:pPr>
      <w:r>
        <w:rPr>
          <w:rFonts w:ascii="微软雅黑" w:hAnsi="微软雅黑" w:eastAsia="微软雅黑"/>
          <w:b w:val="0"/>
          <w:sz w:val="22"/>
        </w:rPr>
        <w:t>D. 亚麻</w:t>
      </w:r>
    </w:p>
    <w:p w14:paraId="32867A33">
      <w:r>
        <w:rPr>
          <w:rFonts w:ascii="微软雅黑" w:hAnsi="微软雅黑" w:eastAsia="微软雅黑"/>
          <w:b/>
          <w:sz w:val="22"/>
        </w:rPr>
        <w:t>3. 顾客说"化纤不透气"时，应该：</w:t>
      </w:r>
    </w:p>
    <w:p w14:paraId="16E0F1DF">
      <w:pPr>
        <w:ind w:left="432"/>
      </w:pPr>
      <w:r>
        <w:rPr>
          <w:rFonts w:ascii="微软雅黑" w:hAnsi="微软雅黑" w:eastAsia="微软雅黑"/>
          <w:b w:val="0"/>
          <w:sz w:val="22"/>
        </w:rPr>
        <w:t>A. 承认并道歉</w:t>
      </w:r>
    </w:p>
    <w:p w14:paraId="20026FFF">
      <w:pPr>
        <w:ind w:left="432"/>
      </w:pPr>
      <w:r>
        <w:rPr>
          <w:rFonts w:ascii="微软雅黑" w:hAnsi="微软雅黑" w:eastAsia="微软雅黑"/>
          <w:b w:val="0"/>
          <w:sz w:val="22"/>
        </w:rPr>
        <w:t>B. 解释这是"会呼吸的面料"并做滴水实验</w:t>
      </w:r>
    </w:p>
    <w:p w14:paraId="14B6A59C">
      <w:pPr>
        <w:ind w:left="432"/>
      </w:pPr>
      <w:r>
        <w:rPr>
          <w:rFonts w:ascii="微软雅黑" w:hAnsi="微软雅黑" w:eastAsia="微软雅黑"/>
          <w:b w:val="0"/>
          <w:sz w:val="22"/>
        </w:rPr>
        <w:t>C. 建议买棉的</w:t>
      </w:r>
    </w:p>
    <w:p w14:paraId="6113C91B">
      <w:pPr>
        <w:ind w:left="432"/>
      </w:pPr>
      <w:r>
        <w:rPr>
          <w:rFonts w:ascii="微软雅黑" w:hAnsi="微软雅黑" w:eastAsia="微软雅黑"/>
          <w:b w:val="0"/>
          <w:sz w:val="22"/>
        </w:rPr>
        <w:t>D. 不理会</w:t>
      </w:r>
    </w:p>
    <w:p w14:paraId="7028B64D">
      <w:pPr>
        <w:pStyle w:val="4"/>
      </w:pPr>
      <w:r>
        <w:rPr>
          <w:rFonts w:ascii="微软雅黑" w:hAnsi="微软雅黑" w:eastAsia="微软雅黑"/>
          <w:b/>
          <w:sz w:val="24"/>
        </w:rPr>
        <w:t>实操题：</w:t>
      </w:r>
    </w:p>
    <w:p w14:paraId="22290743">
      <w:r>
        <w:rPr>
          <w:rFonts w:ascii="微软雅黑" w:hAnsi="微软雅黑" w:eastAsia="微软雅黑"/>
          <w:b w:val="0"/>
          <w:sz w:val="22"/>
        </w:rPr>
        <w:t>请用30秒向"嫌贵"的顾客介绍这款伊力特T恤的价值。</w:t>
      </w:r>
    </w:p>
    <w:p w14:paraId="78A88AE5">
      <w:r>
        <w:br w:type="page"/>
      </w:r>
    </w:p>
    <w:p w14:paraId="13FEF73E">
      <w:pPr>
        <w:pStyle w:val="3"/>
      </w:pPr>
      <w:r>
        <w:rPr>
          <w:rFonts w:ascii="微软雅黑" w:hAnsi="微软雅黑" w:eastAsia="微软雅黑"/>
          <w:b/>
          <w:color w:val="0066CC"/>
          <w:sz w:val="28"/>
        </w:rPr>
        <w:t>🎁 给导购的"销售锦囊"（口袋卡片）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6B0B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E97D7D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0000"/>
                <w:sz w:val="22"/>
              </w:rPr>
              <w:t>🔥 伊力特T恤 一句话卖点：</w:t>
            </w:r>
            <w:r>
              <w:rPr>
                <w:rFonts w:ascii="微软雅黑" w:hAnsi="微软雅黑" w:eastAsia="微软雅黑"/>
                <w:b w:val="0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20"/>
              </w:rPr>
              <w:t>丝绸手感+空调凉感+弹力不变形，穿三年像新的</w:t>
            </w:r>
          </w:p>
        </w:tc>
      </w:tr>
      <w:tr w14:paraId="746BA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CC7350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0000"/>
                <w:sz w:val="22"/>
              </w:rPr>
              <w:t>🎯 黄金三句话：</w:t>
            </w:r>
            <w:r>
              <w:rPr>
                <w:rFonts w:ascii="微软雅黑" w:hAnsi="微软雅黑" w:eastAsia="微软雅黑"/>
                <w:b w:val="0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20"/>
              </w:rPr>
              <w:t>1. "您摸，像丝绸一样滑，穿上瞬间凉3℃"</w:t>
            </w:r>
            <w:r>
              <w:rPr>
                <w:rFonts w:ascii="微软雅黑" w:hAnsi="微软雅黑" w:eastAsia="微软雅黑"/>
                <w:b w:val="0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20"/>
              </w:rPr>
              <w:t>2. "能拉这么长都不变形，久穿不松垮"</w:t>
            </w:r>
            <w:r>
              <w:rPr>
                <w:rFonts w:ascii="微软雅黑" w:hAnsi="微软雅黑" w:eastAsia="微软雅黑"/>
                <w:b w:val="0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20"/>
              </w:rPr>
              <w:t>3. "会呼吸的面料，出汗不粘身，洗十次不褪色"</w:t>
            </w:r>
          </w:p>
        </w:tc>
      </w:tr>
      <w:tr w14:paraId="1D0A2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279DD0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0000"/>
                <w:sz w:val="22"/>
              </w:rPr>
              <w:t>⚠️ 注意事项：</w:t>
            </w:r>
            <w:r>
              <w:rPr>
                <w:rFonts w:ascii="微软雅黑" w:hAnsi="微软雅黑" w:eastAsia="微软雅黑"/>
                <w:b w:val="0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20"/>
              </w:rPr>
              <w:t>可机洗（套袋）｜不暴晒｜不用熨｜平铺晾</w:t>
            </w:r>
          </w:p>
        </w:tc>
      </w:tr>
      <w:tr w14:paraId="37D0F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633131F">
            <w:pPr>
              <w:spacing w:after="0" w:line="240" w:lineRule="auto"/>
            </w:pPr>
          </w:p>
        </w:tc>
      </w:tr>
    </w:tbl>
    <w:p w14:paraId="38425923"/>
    <w:p w14:paraId="295ECC0E"/>
    <w:p w14:paraId="76971C60">
      <w:pPr>
        <w:jc w:val="center"/>
      </w:pPr>
      <w:r>
        <w:rPr>
          <w:rFonts w:ascii="微软雅黑" w:hAnsi="微软雅黑" w:eastAsia="微软雅黑"/>
          <w:b w:val="0"/>
          <w:color w:val="808080"/>
          <w:sz w:val="18"/>
        </w:rPr>
        <w:t>—— 本手册版权归中山市凯施迪服饰有限公司所有 ——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D7F51EE"/>
    <w:rsid w:val="43AD6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2101</Words>
  <Characters>2190</Characters>
  <Lines>0</Lines>
  <Paragraphs>0</Paragraphs>
  <TotalTime>0</TotalTime>
  <ScaleCrop>false</ScaleCrop>
  <LinksUpToDate>false</LinksUpToDate>
  <CharactersWithSpaces>2230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big-eyed girl</cp:lastModifiedBy>
  <dcterms:modified xsi:type="dcterms:W3CDTF">2026-03-30T08:30:33Z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06DC5A23C0564D96AF7DA5D7D18A3F47_13</vt:lpwstr>
  </property>
  <property fmtid="{D5CDD505-2E9C-101B-9397-08002B2CF9AE}" pid="4" name="KSOTemplateDocerSaveRecord">
    <vt:lpwstr>eyJoZGlkIjoiZjk4NTNhYmJiYjZmOTdlNDVhYjRlMTg1YWI3MWZkMGIiLCJ1c2VySWQiOiIyNjEwMjU0MTMifQ==</vt:lpwstr>
  </property>
</Properties>
</file>